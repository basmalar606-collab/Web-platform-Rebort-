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EF8A42" w14:textId="143593CB" w:rsidR="00A01621" w:rsidRDefault="00AF6E66" w:rsidP="00F47497">
      <w:pPr>
        <w:pStyle w:val="a4"/>
        <w:bidi/>
        <w:rPr>
          <w:i/>
          <w:iCs/>
          <w:rtl/>
        </w:rPr>
      </w:pPr>
      <w:r>
        <w:rPr>
          <w:rFonts w:hint="cs"/>
          <w:i/>
          <w:iCs/>
          <w:rtl/>
        </w:rPr>
        <w:t>ا</w:t>
      </w:r>
      <w:r w:rsidR="004275A0">
        <w:rPr>
          <w:rFonts w:hint="cs"/>
          <w:i/>
          <w:iCs/>
          <w:rtl/>
        </w:rPr>
        <w:t xml:space="preserve">لاسم كامل </w:t>
      </w:r>
    </w:p>
    <w:p w14:paraId="19DDC640" w14:textId="79E032E6" w:rsidR="00DD7A23" w:rsidRDefault="00CC1D89" w:rsidP="00E41FE1">
      <w:pPr>
        <w:pStyle w:val="a5"/>
      </w:pPr>
      <w:r>
        <w:rPr>
          <w:rFonts w:hint="cs"/>
          <w:rtl/>
        </w:rPr>
        <w:t xml:space="preserve">بسمله رضا كمال السيد محمد عثمان </w:t>
      </w:r>
    </w:p>
    <w:p w14:paraId="652A7AE4" w14:textId="6D30731D" w:rsidR="00E41FE1" w:rsidRDefault="00E41FE1" w:rsidP="00E41FE1">
      <w:pPr>
        <w:pStyle w:val="a5"/>
        <w:bidi/>
      </w:pPr>
      <w:r>
        <w:rPr>
          <w:rFonts w:hint="cs"/>
          <w:rtl/>
        </w:rPr>
        <w:t xml:space="preserve">الرقم </w:t>
      </w:r>
      <w:r w:rsidR="000139E6">
        <w:rPr>
          <w:rFonts w:hint="cs"/>
          <w:rtl/>
        </w:rPr>
        <w:t xml:space="preserve">الجماعي </w:t>
      </w:r>
      <w:r w:rsidR="008C3494">
        <w:t>2500</w:t>
      </w:r>
      <w:r w:rsidR="00F63091">
        <w:t>299</w:t>
      </w:r>
    </w:p>
    <w:p w14:paraId="2FB8935F" w14:textId="47F44445" w:rsidR="00316BF0" w:rsidRDefault="00D65DD9" w:rsidP="00316BF0">
      <w:pPr>
        <w:pStyle w:val="a5"/>
        <w:bidi/>
        <w:rPr>
          <w:rtl/>
        </w:rPr>
      </w:pPr>
      <w:r>
        <w:rPr>
          <w:rFonts w:hint="cs"/>
          <w:rtl/>
        </w:rPr>
        <w:t xml:space="preserve">عنوان البحث </w:t>
      </w:r>
      <w:r w:rsidR="00DD3198">
        <w:rPr>
          <w:rFonts w:hint="cs"/>
          <w:rtl/>
        </w:rPr>
        <w:t xml:space="preserve">ازاي بتغير ألوان وخطوط </w:t>
      </w:r>
      <w:r w:rsidR="00B66D9E">
        <w:rPr>
          <w:rFonts w:hint="cs"/>
          <w:rtl/>
        </w:rPr>
        <w:t xml:space="preserve">وتصميم المواقع </w:t>
      </w:r>
    </w:p>
    <w:p w14:paraId="5F025F3A" w14:textId="63095E23" w:rsidR="00C470EE" w:rsidRDefault="00C470EE" w:rsidP="00C470EE">
      <w:pPr>
        <w:pStyle w:val="a5"/>
        <w:bidi/>
        <w:rPr>
          <w:rtl/>
        </w:rPr>
      </w:pPr>
      <w:r>
        <w:rPr>
          <w:rFonts w:hint="cs"/>
          <w:rtl/>
        </w:rPr>
        <w:t>المقدمه ..</w:t>
      </w:r>
      <w:r w:rsidR="00204EF7">
        <w:rPr>
          <w:rFonts w:hint="cs"/>
          <w:rtl/>
        </w:rPr>
        <w:t xml:space="preserve"> أصبحت المواقع الالكترونيه جزءًا مهما من حياتنا اليوميه حيث نستخدمها في التعليم والت</w:t>
      </w:r>
      <w:r w:rsidR="00F87AC8">
        <w:rPr>
          <w:rFonts w:hint="cs"/>
          <w:rtl/>
        </w:rPr>
        <w:t xml:space="preserve">سوق </w:t>
      </w:r>
      <w:r w:rsidR="00302B36">
        <w:rPr>
          <w:rFonts w:hint="cs"/>
          <w:rtl/>
        </w:rPr>
        <w:t xml:space="preserve">والتواصل والحصول علي المعلومات ولا يعتمد نجاح الموقع علي المعلومات التي يقدمها فقط بل يعتمد ايضاً علي شكله وطريقه عرض المحتوي </w:t>
      </w:r>
      <w:r w:rsidR="00F43969">
        <w:rPr>
          <w:rFonts w:hint="cs"/>
          <w:rtl/>
        </w:rPr>
        <w:t xml:space="preserve">ومدي </w:t>
      </w:r>
      <w:r w:rsidR="009016A4">
        <w:rPr>
          <w:rFonts w:hint="cs"/>
          <w:rtl/>
        </w:rPr>
        <w:t xml:space="preserve">سهوله استخدامه </w:t>
      </w:r>
    </w:p>
    <w:p w14:paraId="7477C088" w14:textId="5483F7F9" w:rsidR="009016A4" w:rsidRDefault="009016A4" w:rsidP="009016A4">
      <w:pPr>
        <w:pStyle w:val="a5"/>
        <w:bidi/>
        <w:rPr>
          <w:rtl/>
        </w:rPr>
      </w:pPr>
      <w:r>
        <w:rPr>
          <w:rFonts w:hint="cs"/>
          <w:rtl/>
        </w:rPr>
        <w:t xml:space="preserve">لذلك نستخدم لغات وتقنيات تساعدنا علي تغيير ألوان المواقع والخطوط والتصميم </w:t>
      </w:r>
      <w:r w:rsidR="0009675B">
        <w:rPr>
          <w:rFonts w:hint="cs"/>
          <w:rtl/>
        </w:rPr>
        <w:t>العام ومن اهم هذه الت</w:t>
      </w:r>
      <w:r w:rsidR="00360CDE">
        <w:rPr>
          <w:rFonts w:hint="cs"/>
          <w:rtl/>
        </w:rPr>
        <w:t xml:space="preserve">قنيات لغه </w:t>
      </w:r>
      <w:r w:rsidR="009837EC">
        <w:t xml:space="preserve">CSS </w:t>
      </w:r>
      <w:r w:rsidR="009837EC">
        <w:rPr>
          <w:rFonts w:hint="cs"/>
          <w:rtl/>
        </w:rPr>
        <w:t xml:space="preserve"> التي تتيح </w:t>
      </w:r>
      <w:r w:rsidR="00D81653">
        <w:rPr>
          <w:rFonts w:hint="cs"/>
          <w:rtl/>
        </w:rPr>
        <w:t>لنا التح</w:t>
      </w:r>
      <w:r w:rsidR="0060563B">
        <w:rPr>
          <w:rFonts w:hint="cs"/>
          <w:rtl/>
        </w:rPr>
        <w:t xml:space="preserve">كم في مظهر </w:t>
      </w:r>
      <w:r w:rsidR="00111056">
        <w:rPr>
          <w:rFonts w:hint="cs"/>
          <w:rtl/>
        </w:rPr>
        <w:t xml:space="preserve">صفحات الويب </w:t>
      </w:r>
      <w:r w:rsidR="00E74CB0">
        <w:rPr>
          <w:rFonts w:hint="cs"/>
          <w:rtl/>
        </w:rPr>
        <w:t xml:space="preserve">وجعلها اكتر جمالا </w:t>
      </w:r>
      <w:r w:rsidR="00BA3281">
        <w:rPr>
          <w:rFonts w:hint="cs"/>
          <w:rtl/>
        </w:rPr>
        <w:t>وتن</w:t>
      </w:r>
      <w:r w:rsidR="001B3F39">
        <w:rPr>
          <w:rFonts w:hint="cs"/>
          <w:rtl/>
        </w:rPr>
        <w:t xml:space="preserve">ظيما وسهوله في الاستخدام </w:t>
      </w:r>
    </w:p>
    <w:p w14:paraId="0390633D" w14:textId="222CB051" w:rsidR="001B3F39" w:rsidRDefault="001B3F39" w:rsidP="001B3F39">
      <w:pPr>
        <w:pStyle w:val="a5"/>
        <w:bidi/>
        <w:rPr>
          <w:rtl/>
        </w:rPr>
      </w:pPr>
      <w:r>
        <w:rPr>
          <w:rFonts w:hint="cs"/>
          <w:rtl/>
        </w:rPr>
        <w:t xml:space="preserve">الموضوع </w:t>
      </w:r>
    </w:p>
    <w:p w14:paraId="495AD6EC" w14:textId="60AAD601" w:rsidR="001B3F39" w:rsidRDefault="001B3F39" w:rsidP="001B3F39">
      <w:pPr>
        <w:pStyle w:val="a5"/>
        <w:bidi/>
        <w:rPr>
          <w:rtl/>
        </w:rPr>
      </w:pPr>
      <w:r>
        <w:rPr>
          <w:rFonts w:hint="cs"/>
          <w:rtl/>
        </w:rPr>
        <w:t xml:space="preserve">تصميم </w:t>
      </w:r>
      <w:r w:rsidR="00F038D7">
        <w:rPr>
          <w:rFonts w:hint="cs"/>
          <w:rtl/>
        </w:rPr>
        <w:t xml:space="preserve">المواقع الالكترونيه هو عمليه تنظيم شكل صفحات </w:t>
      </w:r>
      <w:r w:rsidR="00CB7C96">
        <w:rPr>
          <w:rFonts w:hint="cs"/>
          <w:rtl/>
        </w:rPr>
        <w:t xml:space="preserve">الموقع وتحديد الألوان والخطوط والصور </w:t>
      </w:r>
      <w:r w:rsidR="00186421">
        <w:rPr>
          <w:rFonts w:hint="cs"/>
          <w:rtl/>
        </w:rPr>
        <w:t xml:space="preserve">والأزرار وأماكن </w:t>
      </w:r>
      <w:r w:rsidR="005A5A60">
        <w:rPr>
          <w:rFonts w:hint="cs"/>
          <w:rtl/>
        </w:rPr>
        <w:t xml:space="preserve">ظهور العناصر المختلفه بهدف تقديم المحتوي بطريقه </w:t>
      </w:r>
      <w:r w:rsidR="002F14D8">
        <w:rPr>
          <w:rFonts w:hint="cs"/>
          <w:rtl/>
        </w:rPr>
        <w:t xml:space="preserve">واضحه وجذابه للمستخدم </w:t>
      </w:r>
    </w:p>
    <w:p w14:paraId="0D0D4125" w14:textId="49744900" w:rsidR="002F14D8" w:rsidRDefault="002F14D8" w:rsidP="002F14D8">
      <w:pPr>
        <w:pStyle w:val="a5"/>
        <w:bidi/>
        <w:rPr>
          <w:rtl/>
        </w:rPr>
      </w:pPr>
      <w:r>
        <w:rPr>
          <w:rFonts w:hint="cs"/>
          <w:rtl/>
        </w:rPr>
        <w:t xml:space="preserve">ويتكون بناء صفحات الويب عاده من تقنيتين أساسيتين </w:t>
      </w:r>
    </w:p>
    <w:p w14:paraId="12C12F81" w14:textId="4BBF7DAD" w:rsidR="00AC58E9" w:rsidRDefault="002F14D8" w:rsidP="00AC58E9">
      <w:pPr>
        <w:pStyle w:val="a5"/>
        <w:bidi/>
        <w:rPr>
          <w:rtl/>
        </w:rPr>
      </w:pPr>
      <w:r>
        <w:rPr>
          <w:rFonts w:hint="cs"/>
          <w:rtl/>
        </w:rPr>
        <w:t xml:space="preserve">تستخدم لإنشاء </w:t>
      </w:r>
      <w:r w:rsidR="00AC58E9">
        <w:rPr>
          <w:rFonts w:hint="cs"/>
          <w:rtl/>
        </w:rPr>
        <w:t xml:space="preserve">هيكل الصفحه وتحديد </w:t>
      </w:r>
      <w:r w:rsidR="00AC58E9">
        <w:t>HTML</w:t>
      </w:r>
      <w:r w:rsidR="00AC58E9">
        <w:rPr>
          <w:rFonts w:hint="cs"/>
          <w:rtl/>
        </w:rPr>
        <w:t xml:space="preserve"> عناصرها مثل العناوين والفقرات والصور </w:t>
      </w:r>
    </w:p>
    <w:p w14:paraId="53FE7339" w14:textId="2C3A5631" w:rsidR="00AC58E9" w:rsidRDefault="00AC58E9" w:rsidP="00AC58E9">
      <w:pPr>
        <w:pStyle w:val="a5"/>
        <w:bidi/>
        <w:rPr>
          <w:rtl/>
        </w:rPr>
      </w:pPr>
      <w:r>
        <w:rPr>
          <w:rFonts w:hint="cs"/>
          <w:rtl/>
        </w:rPr>
        <w:t xml:space="preserve">تستخدم لتنسيق هذه العناصر وتحديد ألوانها </w:t>
      </w:r>
      <w:r w:rsidR="008C4E3B">
        <w:t>CSS</w:t>
      </w:r>
      <w:r w:rsidR="008C4E3B">
        <w:rPr>
          <w:rFonts w:hint="cs"/>
          <w:rtl/>
        </w:rPr>
        <w:t xml:space="preserve"> وخطوطها وأحجامها وأماكن ظهورها </w:t>
      </w:r>
    </w:p>
    <w:p w14:paraId="65B95C00" w14:textId="38093470" w:rsidR="008C4E3B" w:rsidRDefault="008C4E3B" w:rsidP="008C4E3B">
      <w:pPr>
        <w:pStyle w:val="a5"/>
        <w:bidi/>
        <w:rPr>
          <w:rtl/>
        </w:rPr>
      </w:pPr>
      <w:r>
        <w:rPr>
          <w:rFonts w:hint="cs"/>
          <w:rtl/>
        </w:rPr>
        <w:t>والبالتال</w:t>
      </w:r>
      <w:r w:rsidR="00742D5C">
        <w:rPr>
          <w:rFonts w:hint="cs"/>
          <w:rtl/>
        </w:rPr>
        <w:t xml:space="preserve">ي تساعد </w:t>
      </w:r>
      <w:r w:rsidR="00742D5C">
        <w:t>HTML</w:t>
      </w:r>
      <w:r w:rsidR="00742D5C">
        <w:rPr>
          <w:rFonts w:hint="cs"/>
          <w:rtl/>
        </w:rPr>
        <w:t xml:space="preserve"> في تنظيم محتوي الصفحه بينما تساعد </w:t>
      </w:r>
      <w:r w:rsidR="00742D5C">
        <w:t>CSS</w:t>
      </w:r>
      <w:r w:rsidR="00742D5C">
        <w:rPr>
          <w:rFonts w:hint="cs"/>
          <w:rtl/>
        </w:rPr>
        <w:t xml:space="preserve"> في تحديد </w:t>
      </w:r>
      <w:r w:rsidR="00440746">
        <w:rPr>
          <w:rFonts w:hint="cs"/>
          <w:rtl/>
        </w:rPr>
        <w:t xml:space="preserve">شكل هذا المحتوي ومظهره </w:t>
      </w:r>
    </w:p>
    <w:p w14:paraId="6E3EC0DD" w14:textId="6EA14308" w:rsidR="00440746" w:rsidRDefault="00440746" w:rsidP="00440746">
      <w:pPr>
        <w:pStyle w:val="a5"/>
        <w:bidi/>
        <w:rPr>
          <w:rtl/>
        </w:rPr>
      </w:pPr>
      <w:r>
        <w:rPr>
          <w:rFonts w:hint="cs"/>
          <w:rtl/>
        </w:rPr>
        <w:t xml:space="preserve">كيفيه تغيير ألوان المواقع الالكترونيه </w:t>
      </w:r>
    </w:p>
    <w:p w14:paraId="709B8B6E" w14:textId="794A54E8" w:rsidR="00440746" w:rsidRDefault="00440746" w:rsidP="00440746">
      <w:pPr>
        <w:pStyle w:val="a5"/>
        <w:bidi/>
        <w:rPr>
          <w:rtl/>
        </w:rPr>
      </w:pPr>
      <w:r>
        <w:rPr>
          <w:rFonts w:hint="cs"/>
          <w:rtl/>
        </w:rPr>
        <w:t xml:space="preserve">تعد الألوان من العناصر المهمه في تصميم المواقع </w:t>
      </w:r>
      <w:r w:rsidR="002D70FC">
        <w:rPr>
          <w:rFonts w:hint="cs"/>
          <w:rtl/>
        </w:rPr>
        <w:t xml:space="preserve">لأنها تساعد علي إبراز المعلومات المهمه وتجعل الصفحه اكثر </w:t>
      </w:r>
      <w:r w:rsidR="00FB3B6E">
        <w:rPr>
          <w:rFonts w:hint="cs"/>
          <w:rtl/>
        </w:rPr>
        <w:t xml:space="preserve">وضوحا وجاذبيه </w:t>
      </w:r>
    </w:p>
    <w:p w14:paraId="5756ACCC" w14:textId="4EEFE747" w:rsidR="00FB3B6E" w:rsidRDefault="00FB3B6E" w:rsidP="00FB3B6E">
      <w:pPr>
        <w:pStyle w:val="a5"/>
        <w:bidi/>
        <w:rPr>
          <w:rtl/>
        </w:rPr>
      </w:pPr>
      <w:r>
        <w:rPr>
          <w:rFonts w:hint="cs"/>
          <w:rtl/>
        </w:rPr>
        <w:t>يمكن تغي</w:t>
      </w:r>
      <w:r w:rsidR="00122B17">
        <w:rPr>
          <w:rFonts w:hint="cs"/>
          <w:rtl/>
        </w:rPr>
        <w:t xml:space="preserve">ير الألوان باستخدام خصائص </w:t>
      </w:r>
      <w:r w:rsidR="00122B17">
        <w:t>CSS</w:t>
      </w:r>
      <w:r w:rsidR="00122B17">
        <w:rPr>
          <w:rFonts w:hint="cs"/>
          <w:rtl/>
        </w:rPr>
        <w:t xml:space="preserve"> ومن أهمها </w:t>
      </w:r>
    </w:p>
    <w:p w14:paraId="5FFAA255" w14:textId="1F9FA601" w:rsidR="00122B17" w:rsidRDefault="003C1029" w:rsidP="003C1029">
      <w:pPr>
        <w:pStyle w:val="a5"/>
        <w:rPr>
          <w:rtl/>
        </w:rPr>
      </w:pPr>
      <w:r>
        <w:t>Color</w:t>
      </w:r>
      <w:r w:rsidR="008211A5">
        <w:t>:</w:t>
      </w:r>
      <w:r w:rsidR="008211A5">
        <w:rPr>
          <w:rFonts w:hint="cs"/>
          <w:rtl/>
        </w:rPr>
        <w:t xml:space="preserve">لتغيير لون النص </w:t>
      </w:r>
    </w:p>
    <w:p w14:paraId="649EA1A3" w14:textId="486CBE27" w:rsidR="008211A5" w:rsidRDefault="001A35E3" w:rsidP="003C1029">
      <w:pPr>
        <w:pStyle w:val="a5"/>
        <w:rPr>
          <w:rtl/>
        </w:rPr>
      </w:pPr>
      <w:r>
        <w:t xml:space="preserve">Background-color: </w:t>
      </w:r>
      <w:r w:rsidR="000D2657">
        <w:rPr>
          <w:rFonts w:hint="cs"/>
          <w:rtl/>
        </w:rPr>
        <w:t xml:space="preserve">لتغيير لون الخلفيه </w:t>
      </w:r>
    </w:p>
    <w:p w14:paraId="212CBC68" w14:textId="6AF869AA" w:rsidR="000D2657" w:rsidRDefault="009171C4" w:rsidP="003C1029">
      <w:pPr>
        <w:pStyle w:val="a5"/>
        <w:rPr>
          <w:rtl/>
        </w:rPr>
      </w:pPr>
      <w:r>
        <w:t>border</w:t>
      </w:r>
      <w:r w:rsidR="00300E87">
        <w:t xml:space="preserve">-color : </w:t>
      </w:r>
      <w:r w:rsidR="00080C9D">
        <w:rPr>
          <w:rFonts w:hint="cs"/>
          <w:rtl/>
        </w:rPr>
        <w:t xml:space="preserve">لتغيير لون الإطار المحيط بالعناصر </w:t>
      </w:r>
    </w:p>
    <w:p w14:paraId="67215B94" w14:textId="137525A4" w:rsidR="00080C9D" w:rsidRDefault="00080C9D" w:rsidP="003C1029">
      <w:pPr>
        <w:pStyle w:val="a5"/>
        <w:rPr>
          <w:rtl/>
        </w:rPr>
      </w:pPr>
      <w:r>
        <w:rPr>
          <w:rFonts w:hint="cs"/>
          <w:rtl/>
        </w:rPr>
        <w:t xml:space="preserve">مثال عملي </w:t>
      </w:r>
    </w:p>
    <w:p w14:paraId="2C6C7A8B" w14:textId="089685C0" w:rsidR="004A4957" w:rsidRDefault="00D13775" w:rsidP="001D7ABF">
      <w:pPr>
        <w:pStyle w:val="a5"/>
      </w:pPr>
      <w:r>
        <w:t>H1</w:t>
      </w:r>
      <w:r w:rsidR="00D30A8D">
        <w:t xml:space="preserve"> </w:t>
      </w:r>
      <w:r w:rsidR="00267B13">
        <w:t>£</w:t>
      </w:r>
    </w:p>
    <w:p w14:paraId="3B19FDA1" w14:textId="7D3C2CE2" w:rsidR="001D7ABF" w:rsidRDefault="003D7A8B" w:rsidP="001D7ABF">
      <w:pPr>
        <w:pStyle w:val="a5"/>
      </w:pPr>
      <w:r>
        <w:t>C</w:t>
      </w:r>
      <w:r w:rsidR="00280E40">
        <w:t>olor</w:t>
      </w:r>
      <w:r>
        <w:t>:</w:t>
      </w:r>
      <w:r w:rsidR="007E71B8">
        <w:t>b</w:t>
      </w:r>
      <w:r w:rsidR="00FF5380">
        <w:t>l</w:t>
      </w:r>
      <w:r w:rsidR="00C41820">
        <w:t>ue</w:t>
      </w:r>
    </w:p>
    <w:p w14:paraId="3A368BCE" w14:textId="5FFDD53D" w:rsidR="00BC4155" w:rsidRDefault="009B3E47" w:rsidP="001D7ABF">
      <w:pPr>
        <w:pStyle w:val="a5"/>
      </w:pPr>
      <w:r>
        <w:t>£</w:t>
      </w:r>
    </w:p>
    <w:p w14:paraId="5ACD6433" w14:textId="0333778E" w:rsidR="00B91A19" w:rsidRDefault="00B91A19" w:rsidP="001D7ABF">
      <w:pPr>
        <w:pStyle w:val="a5"/>
      </w:pPr>
      <w:r>
        <w:t xml:space="preserve">Body </w:t>
      </w:r>
      <w:r w:rsidR="0062330F">
        <w:t>£</w:t>
      </w:r>
    </w:p>
    <w:p w14:paraId="0259FD7C" w14:textId="20A78F2A" w:rsidR="006B27D7" w:rsidRDefault="006B27D7" w:rsidP="001D7ABF">
      <w:pPr>
        <w:pStyle w:val="a5"/>
      </w:pPr>
      <w:r>
        <w:t>Background-col</w:t>
      </w:r>
      <w:r w:rsidR="000B43E8">
        <w:t>or :</w:t>
      </w:r>
      <w:r w:rsidR="005A3F57">
        <w:t xml:space="preserve"> </w:t>
      </w:r>
      <w:r w:rsidR="00335831">
        <w:t>light gray;</w:t>
      </w:r>
    </w:p>
    <w:p w14:paraId="4F6C225C" w14:textId="3CF482C3" w:rsidR="00335831" w:rsidRDefault="00F55347" w:rsidP="001D7ABF">
      <w:pPr>
        <w:pStyle w:val="a5"/>
      </w:pPr>
      <w:r>
        <w:t xml:space="preserve">£ </w:t>
      </w:r>
    </w:p>
    <w:p w14:paraId="13DEFA1B" w14:textId="0026F103" w:rsidR="00F55347" w:rsidRDefault="00F55347" w:rsidP="001D7ABF">
      <w:pPr>
        <w:pStyle w:val="a5"/>
      </w:pPr>
      <w:r>
        <w:t>P £</w:t>
      </w:r>
    </w:p>
    <w:p w14:paraId="12329AA7" w14:textId="2723B60E" w:rsidR="00F55347" w:rsidRDefault="006556FB" w:rsidP="001D7ABF">
      <w:pPr>
        <w:pStyle w:val="a5"/>
      </w:pPr>
      <w:r>
        <w:t>Color :green ;</w:t>
      </w:r>
    </w:p>
    <w:p w14:paraId="08C1737B" w14:textId="0077F78D" w:rsidR="006556FB" w:rsidRDefault="006556FB" w:rsidP="001D7ABF">
      <w:pPr>
        <w:pStyle w:val="a5"/>
      </w:pPr>
      <w:r>
        <w:t>£</w:t>
      </w:r>
    </w:p>
    <w:p w14:paraId="32844E13" w14:textId="7F34156D" w:rsidR="006556FB" w:rsidRDefault="006556FB" w:rsidP="006556FB">
      <w:pPr>
        <w:pStyle w:val="a5"/>
        <w:bidi/>
      </w:pPr>
      <w:r>
        <w:rPr>
          <w:rFonts w:hint="cs"/>
          <w:rtl/>
        </w:rPr>
        <w:t>شرح المثال :</w:t>
      </w:r>
    </w:p>
    <w:p w14:paraId="72555115" w14:textId="077C9D22" w:rsidR="005D3E1E" w:rsidRDefault="005D3E1E" w:rsidP="005D3E1E">
      <w:pPr>
        <w:pStyle w:val="a5"/>
        <w:bidi/>
        <w:rPr>
          <w:rtl/>
        </w:rPr>
      </w:pPr>
      <w:r>
        <w:rPr>
          <w:rFonts w:hint="cs"/>
          <w:rtl/>
        </w:rPr>
        <w:t xml:space="preserve">يجعل العنوان باللون الأزرق </w:t>
      </w:r>
    </w:p>
    <w:p w14:paraId="1615D6C1" w14:textId="4C63AB9B" w:rsidR="005D3E1E" w:rsidRDefault="005D3E1E" w:rsidP="005D3E1E">
      <w:pPr>
        <w:pStyle w:val="a5"/>
        <w:bidi/>
        <w:rPr>
          <w:rtl/>
        </w:rPr>
      </w:pPr>
      <w:r>
        <w:rPr>
          <w:rFonts w:hint="cs"/>
          <w:rtl/>
        </w:rPr>
        <w:t xml:space="preserve">يجعل </w:t>
      </w:r>
      <w:r w:rsidR="00E8779D">
        <w:rPr>
          <w:rFonts w:hint="cs"/>
          <w:rtl/>
        </w:rPr>
        <w:t xml:space="preserve">خلفيه الصفحه </w:t>
      </w:r>
      <w:r w:rsidR="00B2756F">
        <w:rPr>
          <w:rFonts w:hint="cs"/>
          <w:rtl/>
        </w:rPr>
        <w:t xml:space="preserve">باللون الرمادي الفاتح </w:t>
      </w:r>
    </w:p>
    <w:p w14:paraId="7763C1F0" w14:textId="2364EEBE" w:rsidR="00B2756F" w:rsidRDefault="00B2756F" w:rsidP="00B2756F">
      <w:pPr>
        <w:pStyle w:val="a5"/>
        <w:bidi/>
        <w:rPr>
          <w:rtl/>
        </w:rPr>
      </w:pPr>
      <w:r>
        <w:rPr>
          <w:rFonts w:hint="cs"/>
          <w:rtl/>
        </w:rPr>
        <w:t xml:space="preserve">يجعل النص الموجود داخل الفقرات باللون الأخضر  </w:t>
      </w:r>
    </w:p>
    <w:p w14:paraId="76E7EAC7" w14:textId="36A179EB" w:rsidR="00B2756F" w:rsidRDefault="00B2756F" w:rsidP="00B2756F">
      <w:pPr>
        <w:pStyle w:val="a5"/>
        <w:bidi/>
        <w:rPr>
          <w:rtl/>
        </w:rPr>
      </w:pPr>
      <w:r>
        <w:rPr>
          <w:rFonts w:hint="cs"/>
          <w:rtl/>
        </w:rPr>
        <w:t xml:space="preserve">ويمكن </w:t>
      </w:r>
      <w:r w:rsidR="00FF683A">
        <w:rPr>
          <w:rFonts w:hint="cs"/>
          <w:rtl/>
        </w:rPr>
        <w:t xml:space="preserve">كتابه الألوان باسمائها مثل </w:t>
      </w:r>
      <w:r w:rsidR="00DE0263">
        <w:t xml:space="preserve">red </w:t>
      </w:r>
      <w:r w:rsidR="00DE0263">
        <w:rPr>
          <w:rFonts w:hint="cs"/>
          <w:rtl/>
        </w:rPr>
        <w:t xml:space="preserve">و </w:t>
      </w:r>
      <w:r w:rsidR="008160D8">
        <w:t xml:space="preserve">blue </w:t>
      </w:r>
    </w:p>
    <w:p w14:paraId="013F2B02" w14:textId="6D616633" w:rsidR="008160D8" w:rsidRDefault="00FB580D" w:rsidP="008160D8">
      <w:pPr>
        <w:pStyle w:val="a5"/>
        <w:bidi/>
        <w:rPr>
          <w:rtl/>
        </w:rPr>
      </w:pPr>
      <w:r>
        <w:rPr>
          <w:rFonts w:hint="cs"/>
          <w:rtl/>
        </w:rPr>
        <w:t xml:space="preserve">او باستخدام </w:t>
      </w:r>
      <w:r w:rsidR="004D2075">
        <w:rPr>
          <w:rFonts w:hint="cs"/>
          <w:rtl/>
        </w:rPr>
        <w:t xml:space="preserve">أكواد الألوان مثل </w:t>
      </w:r>
      <w:r w:rsidR="009121A5">
        <w:t>FF0000</w:t>
      </w:r>
      <w:r w:rsidR="006511B5">
        <w:rPr>
          <w:rFonts w:hint="cs"/>
          <w:rtl/>
        </w:rPr>
        <w:t>#</w:t>
      </w:r>
      <w:r w:rsidR="001F7AE5">
        <w:rPr>
          <w:rFonts w:hint="cs"/>
          <w:rtl/>
        </w:rPr>
        <w:t xml:space="preserve"> للون الأحمر </w:t>
      </w:r>
    </w:p>
    <w:p w14:paraId="64157522" w14:textId="042DD897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اهم الأفكار عند اختيار اللون </w:t>
      </w:r>
    </w:p>
    <w:p w14:paraId="7B28E9B7" w14:textId="1FEE6A34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اختيار ألوان متناسقه مع طبيعه الموقع </w:t>
      </w:r>
    </w:p>
    <w:p w14:paraId="295D8031" w14:textId="3738D26C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استخدام ألوان واضحه تسهل قراءه النصوص </w:t>
      </w:r>
    </w:p>
    <w:p w14:paraId="3F1D62A5" w14:textId="0AB4CA87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تجنب استخدام عدد كبير من الألوان المختلفه دون حاجه </w:t>
      </w:r>
    </w:p>
    <w:p w14:paraId="6ED942FF" w14:textId="460AE079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اختيار لون مميز اللازرار </w:t>
      </w:r>
      <w:r w:rsidR="00386458">
        <w:rPr>
          <w:rFonts w:hint="cs"/>
          <w:rtl/>
        </w:rPr>
        <w:t xml:space="preserve">والروابط المهمه </w:t>
      </w:r>
    </w:p>
    <w:p w14:paraId="36E89824" w14:textId="7D8FB44E" w:rsidR="00386458" w:rsidRDefault="00386458" w:rsidP="00386458">
      <w:pPr>
        <w:pStyle w:val="a5"/>
        <w:bidi/>
        <w:rPr>
          <w:rtl/>
        </w:rPr>
      </w:pPr>
      <w:r>
        <w:rPr>
          <w:rFonts w:hint="cs"/>
          <w:rtl/>
        </w:rPr>
        <w:t xml:space="preserve">كيفية تغيير الخطوط في المواقع الالكترونيه </w:t>
      </w:r>
    </w:p>
    <w:p w14:paraId="15EF0F86" w14:textId="011297C5" w:rsidR="00386458" w:rsidRDefault="000F5B87" w:rsidP="00386458">
      <w:pPr>
        <w:pStyle w:val="a5"/>
        <w:bidi/>
        <w:rPr>
          <w:rtl/>
        </w:rPr>
      </w:pPr>
      <w:r>
        <w:rPr>
          <w:rFonts w:hint="cs"/>
          <w:rtl/>
        </w:rPr>
        <w:t xml:space="preserve">تساعد الخطوط علي تحسين قراءه المحتوي وتوضيح </w:t>
      </w:r>
      <w:r w:rsidR="002155B0">
        <w:rPr>
          <w:rFonts w:hint="cs"/>
          <w:rtl/>
        </w:rPr>
        <w:t xml:space="preserve">الفرق بين العناوين والنصوص العاديه </w:t>
      </w:r>
    </w:p>
    <w:p w14:paraId="784D9766" w14:textId="3256C2C2" w:rsidR="002155B0" w:rsidRDefault="002155B0" w:rsidP="002155B0">
      <w:pPr>
        <w:pStyle w:val="a5"/>
        <w:bidi/>
        <w:rPr>
          <w:rtl/>
        </w:rPr>
      </w:pPr>
      <w:r>
        <w:rPr>
          <w:rFonts w:hint="cs"/>
          <w:rtl/>
        </w:rPr>
        <w:t xml:space="preserve">وتوفر </w:t>
      </w:r>
      <w:r w:rsidR="006621E1">
        <w:t>CSS</w:t>
      </w:r>
      <w:r w:rsidR="006621E1">
        <w:rPr>
          <w:rFonts w:hint="cs"/>
          <w:rtl/>
        </w:rPr>
        <w:t xml:space="preserve"> مجموعه </w:t>
      </w:r>
      <w:r w:rsidR="00987E1B">
        <w:rPr>
          <w:rFonts w:hint="cs"/>
          <w:rtl/>
        </w:rPr>
        <w:t xml:space="preserve">من الخصائص التي تسمح بالتحكم في شكل النصوص ومنها : </w:t>
      </w:r>
    </w:p>
    <w:p w14:paraId="024133C9" w14:textId="5FC066F6" w:rsidR="00987E1B" w:rsidRDefault="00987E1B" w:rsidP="00987E1B">
      <w:pPr>
        <w:pStyle w:val="a5"/>
        <w:rPr>
          <w:rtl/>
        </w:rPr>
      </w:pPr>
      <w:r>
        <w:t>Font</w:t>
      </w:r>
      <w:r w:rsidR="00962539">
        <w:t xml:space="preserve">-family: </w:t>
      </w:r>
      <w:r w:rsidR="00962539">
        <w:rPr>
          <w:rFonts w:hint="cs"/>
          <w:rtl/>
        </w:rPr>
        <w:t xml:space="preserve">لتحديد نوع الخط </w:t>
      </w:r>
    </w:p>
    <w:p w14:paraId="35D3B891" w14:textId="5C87F3AA" w:rsidR="00962539" w:rsidRDefault="00962539" w:rsidP="00987E1B">
      <w:pPr>
        <w:pStyle w:val="a5"/>
        <w:rPr>
          <w:rtl/>
        </w:rPr>
      </w:pPr>
      <w:r>
        <w:t xml:space="preserve">Font -size: </w:t>
      </w:r>
      <w:r>
        <w:rPr>
          <w:rFonts w:hint="cs"/>
          <w:rtl/>
        </w:rPr>
        <w:t>لتحديد حج</w:t>
      </w:r>
      <w:r w:rsidR="00247B63">
        <w:rPr>
          <w:rFonts w:hint="cs"/>
          <w:rtl/>
        </w:rPr>
        <w:t xml:space="preserve">م الخط </w:t>
      </w:r>
    </w:p>
    <w:p w14:paraId="7EA881A9" w14:textId="409E6963" w:rsidR="00247B63" w:rsidRDefault="00247B63" w:rsidP="00987E1B">
      <w:pPr>
        <w:pStyle w:val="a5"/>
        <w:rPr>
          <w:rtl/>
        </w:rPr>
      </w:pPr>
      <w:r>
        <w:t xml:space="preserve">Font- </w:t>
      </w:r>
      <w:r w:rsidR="00AC5DF4">
        <w:t>weight:</w:t>
      </w:r>
      <w:r w:rsidR="00AC5DF4">
        <w:rPr>
          <w:rFonts w:hint="cs"/>
          <w:rtl/>
        </w:rPr>
        <w:t xml:space="preserve">لتحديد سمك الخط </w:t>
      </w:r>
    </w:p>
    <w:p w14:paraId="154249B8" w14:textId="5A3D7B9A" w:rsidR="00AC5DF4" w:rsidRDefault="00B36764" w:rsidP="00987E1B">
      <w:pPr>
        <w:pStyle w:val="a5"/>
        <w:rPr>
          <w:rtl/>
        </w:rPr>
      </w:pPr>
      <w:r>
        <w:t>T</w:t>
      </w:r>
      <w:r w:rsidR="007D105F">
        <w:t>e</w:t>
      </w:r>
      <w:r w:rsidR="001A62AA">
        <w:t>x</w:t>
      </w:r>
      <w:r>
        <w:t>t</w:t>
      </w:r>
      <w:r w:rsidR="008B5EB5">
        <w:t>-</w:t>
      </w:r>
      <w:r w:rsidR="00A3670B">
        <w:t>ali</w:t>
      </w:r>
      <w:r w:rsidR="00833278">
        <w:t xml:space="preserve">gn : </w:t>
      </w:r>
      <w:r w:rsidR="00833278">
        <w:rPr>
          <w:rFonts w:hint="cs"/>
          <w:rtl/>
        </w:rPr>
        <w:t xml:space="preserve">لتحديد محاذاه النص </w:t>
      </w:r>
    </w:p>
    <w:p w14:paraId="5001B69D" w14:textId="0582F509" w:rsidR="00833278" w:rsidRDefault="009354DC" w:rsidP="00987E1B">
      <w:pPr>
        <w:pStyle w:val="a5"/>
        <w:rPr>
          <w:rtl/>
        </w:rPr>
      </w:pPr>
      <w:r>
        <w:t>Line-</w:t>
      </w:r>
      <w:r w:rsidR="004D2210">
        <w:t xml:space="preserve">height: </w:t>
      </w:r>
      <w:r w:rsidR="004D2210">
        <w:rPr>
          <w:rFonts w:hint="cs"/>
          <w:rtl/>
        </w:rPr>
        <w:t xml:space="preserve">لتحديد مسافه بين الأسطر </w:t>
      </w:r>
    </w:p>
    <w:p w14:paraId="537441E9" w14:textId="63DE29C6" w:rsidR="004D2210" w:rsidRDefault="004D2210" w:rsidP="00987E1B">
      <w:pPr>
        <w:pStyle w:val="a5"/>
        <w:rPr>
          <w:rtl/>
        </w:rPr>
      </w:pPr>
      <w:r>
        <w:rPr>
          <w:rFonts w:hint="cs"/>
          <w:rtl/>
        </w:rPr>
        <w:t>مثال عملي :</w:t>
      </w:r>
    </w:p>
    <w:p w14:paraId="50413FE4" w14:textId="7040BE15" w:rsidR="004D2210" w:rsidRDefault="00913AE1" w:rsidP="00987E1B">
      <w:pPr>
        <w:pStyle w:val="a5"/>
      </w:pPr>
      <w:r>
        <w:t>h 1</w:t>
      </w:r>
      <w:r w:rsidR="004464F2">
        <w:t>(</w:t>
      </w:r>
    </w:p>
    <w:p w14:paraId="02988AB0" w14:textId="4F01CCD1" w:rsidR="004464F2" w:rsidRDefault="009C2998" w:rsidP="00987E1B">
      <w:pPr>
        <w:pStyle w:val="a5"/>
      </w:pPr>
      <w:r>
        <w:t>Font – family : A</w:t>
      </w:r>
      <w:r w:rsidR="009A79DE">
        <w:t>rial</w:t>
      </w:r>
      <w:r w:rsidR="001D5D4B">
        <w:t xml:space="preserve"> ,sans-s</w:t>
      </w:r>
      <w:r w:rsidR="00932072">
        <w:t>e</w:t>
      </w:r>
      <w:r w:rsidR="00A609CE">
        <w:t>rif</w:t>
      </w:r>
      <w:r w:rsidR="00BD2A5D">
        <w:t>;</w:t>
      </w:r>
    </w:p>
    <w:p w14:paraId="44C481F2" w14:textId="02C31530" w:rsidR="00A609CE" w:rsidRDefault="00701113" w:rsidP="00987E1B">
      <w:pPr>
        <w:pStyle w:val="a5"/>
      </w:pPr>
      <w:r>
        <w:t>Font-</w:t>
      </w:r>
      <w:r w:rsidR="00C52D59">
        <w:t>size:32px;</w:t>
      </w:r>
    </w:p>
    <w:p w14:paraId="17B9E618" w14:textId="0B9EBFEB" w:rsidR="00BD2A5D" w:rsidRDefault="00B1257B" w:rsidP="00987E1B">
      <w:pPr>
        <w:pStyle w:val="a5"/>
      </w:pPr>
      <w:r>
        <w:t>Text-align:cen</w:t>
      </w:r>
      <w:r w:rsidR="0023746E">
        <w:t>ter ;</w:t>
      </w:r>
    </w:p>
    <w:p w14:paraId="69D06855" w14:textId="7B3F763E" w:rsidR="0023746E" w:rsidRDefault="0023746E" w:rsidP="00987E1B">
      <w:pPr>
        <w:pStyle w:val="a5"/>
      </w:pPr>
      <w:r>
        <w:t>(</w:t>
      </w:r>
    </w:p>
    <w:p w14:paraId="6929A502" w14:textId="009C2A17" w:rsidR="0023746E" w:rsidRDefault="00C11E93" w:rsidP="00987E1B">
      <w:pPr>
        <w:pStyle w:val="a5"/>
      </w:pPr>
      <w:r>
        <w:t>Font -family :A</w:t>
      </w:r>
      <w:r w:rsidR="00B35189">
        <w:t>ri</w:t>
      </w:r>
      <w:r w:rsidR="0070088A">
        <w:t>al , sans-serif;</w:t>
      </w:r>
    </w:p>
    <w:p w14:paraId="71AB621A" w14:textId="07FA2810" w:rsidR="0070088A" w:rsidRDefault="007B12C6" w:rsidP="00987E1B">
      <w:pPr>
        <w:pStyle w:val="a5"/>
      </w:pPr>
      <w:r>
        <w:t>Font -size:18px;</w:t>
      </w:r>
    </w:p>
    <w:p w14:paraId="78A00106" w14:textId="19EA00D1" w:rsidR="007B12C6" w:rsidRDefault="008E1A6F" w:rsidP="00987E1B">
      <w:pPr>
        <w:pStyle w:val="a5"/>
      </w:pPr>
      <w:r>
        <w:t>Line – height:1.</w:t>
      </w:r>
      <w:r w:rsidR="004E4F0D">
        <w:t>8;</w:t>
      </w:r>
    </w:p>
    <w:p w14:paraId="21076A42" w14:textId="12E1C336" w:rsidR="004E4F0D" w:rsidRDefault="004E4F0D" w:rsidP="004E4F0D">
      <w:pPr>
        <w:pStyle w:val="a5"/>
        <w:bidi/>
        <w:rPr>
          <w:rtl/>
        </w:rPr>
      </w:pPr>
      <w:r>
        <w:rPr>
          <w:rFonts w:hint="cs"/>
          <w:rtl/>
        </w:rPr>
        <w:t>شرح المثال :</w:t>
      </w:r>
    </w:p>
    <w:p w14:paraId="04B44780" w14:textId="0B5E7EA7" w:rsidR="004E4F0D" w:rsidRDefault="00EE16E6" w:rsidP="004E4F0D">
      <w:pPr>
        <w:pStyle w:val="a5"/>
        <w:bidi/>
        <w:rPr>
          <w:rtl/>
        </w:rPr>
      </w:pPr>
      <w:r>
        <w:rPr>
          <w:rFonts w:hint="cs"/>
          <w:rtl/>
        </w:rPr>
        <w:t xml:space="preserve">يحدد نوع الخط المستخدم في العنوان والفقرات </w:t>
      </w:r>
    </w:p>
    <w:p w14:paraId="422FAD69" w14:textId="3E391779" w:rsidR="00EE16E6" w:rsidRDefault="00EE16E6" w:rsidP="00EE16E6">
      <w:pPr>
        <w:pStyle w:val="a5"/>
        <w:bidi/>
        <w:rPr>
          <w:rtl/>
        </w:rPr>
      </w:pPr>
      <w:r>
        <w:rPr>
          <w:rFonts w:hint="cs"/>
          <w:rtl/>
        </w:rPr>
        <w:t xml:space="preserve">يجعل حجم العنوان </w:t>
      </w:r>
      <w:r w:rsidR="003435CB">
        <w:t>32</w:t>
      </w:r>
      <w:r w:rsidR="003435CB">
        <w:rPr>
          <w:rFonts w:hint="cs"/>
          <w:rtl/>
        </w:rPr>
        <w:t xml:space="preserve">بكسل </w:t>
      </w:r>
    </w:p>
    <w:p w14:paraId="37BEEA51" w14:textId="59F29917" w:rsidR="003435CB" w:rsidRDefault="003435CB" w:rsidP="003435CB">
      <w:pPr>
        <w:pStyle w:val="a5"/>
        <w:bidi/>
        <w:rPr>
          <w:rtl/>
        </w:rPr>
      </w:pPr>
      <w:r>
        <w:rPr>
          <w:rFonts w:hint="cs"/>
          <w:rtl/>
        </w:rPr>
        <w:t xml:space="preserve">يجعل العنوان في منتصف الصفحه </w:t>
      </w:r>
    </w:p>
    <w:p w14:paraId="3FD628E2" w14:textId="1026BBD8" w:rsidR="003435CB" w:rsidRDefault="003435CB" w:rsidP="003435CB">
      <w:pPr>
        <w:pStyle w:val="a5"/>
        <w:bidi/>
        <w:rPr>
          <w:rtl/>
        </w:rPr>
      </w:pPr>
      <w:r>
        <w:rPr>
          <w:rFonts w:hint="cs"/>
          <w:rtl/>
        </w:rPr>
        <w:t xml:space="preserve">يجعل </w:t>
      </w:r>
      <w:r w:rsidR="002E6F1D">
        <w:rPr>
          <w:rFonts w:hint="cs"/>
          <w:rtl/>
        </w:rPr>
        <w:t xml:space="preserve">حجم نص الفقرات </w:t>
      </w:r>
      <w:r w:rsidR="002E6F1D">
        <w:t>18</w:t>
      </w:r>
      <w:r w:rsidR="002E6F1D">
        <w:rPr>
          <w:rFonts w:hint="cs"/>
          <w:rtl/>
        </w:rPr>
        <w:t xml:space="preserve">بكسل </w:t>
      </w:r>
    </w:p>
    <w:p w14:paraId="754F03F0" w14:textId="138138B6" w:rsidR="002E6F1D" w:rsidRDefault="002E6F1D" w:rsidP="002E6F1D">
      <w:pPr>
        <w:pStyle w:val="a5"/>
        <w:bidi/>
        <w:rPr>
          <w:rtl/>
        </w:rPr>
      </w:pPr>
      <w:r>
        <w:rPr>
          <w:rFonts w:hint="cs"/>
          <w:rtl/>
        </w:rPr>
        <w:t xml:space="preserve">يزيد المسافه بين اسطر </w:t>
      </w:r>
      <w:r w:rsidR="00E65D62">
        <w:rPr>
          <w:rFonts w:hint="cs"/>
          <w:rtl/>
        </w:rPr>
        <w:t xml:space="preserve">الفقرات لتسهيل القراءه </w:t>
      </w:r>
    </w:p>
    <w:p w14:paraId="69BEDF9C" w14:textId="51CA80D5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اهم الأفكار عند اختيار الخطوط </w:t>
      </w:r>
    </w:p>
    <w:p w14:paraId="57B38B69" w14:textId="74EA40AC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>استخدام خطوط واضحه وسهله القراءه</w:t>
      </w:r>
    </w:p>
    <w:p w14:paraId="35718F42" w14:textId="7C2FE9EA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جعل العناوين اكبر من النصوص العاديه </w:t>
      </w:r>
    </w:p>
    <w:p w14:paraId="521C30BF" w14:textId="79F276F5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استخدام عدد محدود من أنواع الخطوط للحفاظ علي تناسق التصميم </w:t>
      </w:r>
    </w:p>
    <w:p w14:paraId="25276252" w14:textId="27F2F2E2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اختيار خطوط تدعم اللغه العربيه إذا كان الموقع باللغه العربيه </w:t>
      </w:r>
    </w:p>
    <w:p w14:paraId="308165F6" w14:textId="0A031753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كيفيه تغيير تصميم المواقع الالكترونيه </w:t>
      </w:r>
    </w:p>
    <w:p w14:paraId="7C0056BC" w14:textId="16BF791D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لا يقتصر تصميم الموقع علي تغيير الألوان والخطوط فقط بل يشمل ايضاً تنظيم العناصر وتحديد أحجامها والمسافات بينها </w:t>
      </w:r>
    </w:p>
    <w:p w14:paraId="76D16BD9" w14:textId="49FA82C9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وتساعد خصائص </w:t>
      </w:r>
      <w:r>
        <w:t xml:space="preserve">CSS </w:t>
      </w:r>
      <w:r>
        <w:rPr>
          <w:rFonts w:hint="cs"/>
          <w:rtl/>
        </w:rPr>
        <w:t xml:space="preserve">في التحكم في شكل الصفحه وترتيب محتوياتها . </w:t>
      </w:r>
    </w:p>
    <w:p w14:paraId="6063A92C" w14:textId="22C14E63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ومن اهم هذه  خصائص : </w:t>
      </w:r>
    </w:p>
    <w:p w14:paraId="3CE202F2" w14:textId="5878038B" w:rsidR="00E65D62" w:rsidRDefault="00E65D62" w:rsidP="00E65D62">
      <w:pPr>
        <w:pStyle w:val="a5"/>
        <w:rPr>
          <w:rtl/>
        </w:rPr>
      </w:pPr>
      <w:r>
        <w:t>W</w:t>
      </w:r>
      <w:r w:rsidR="00CD6EDA">
        <w:t>idth</w:t>
      </w:r>
      <w:r w:rsidR="005C5C22">
        <w:t xml:space="preserve">: </w:t>
      </w:r>
      <w:r w:rsidR="005C5C22">
        <w:rPr>
          <w:rFonts w:hint="cs"/>
          <w:rtl/>
        </w:rPr>
        <w:t xml:space="preserve">لتحديد عرض العنصر </w:t>
      </w:r>
    </w:p>
    <w:p w14:paraId="43F461E8" w14:textId="2264B17A" w:rsidR="005C5C22" w:rsidRDefault="00581991" w:rsidP="00E65D62">
      <w:pPr>
        <w:pStyle w:val="a5"/>
        <w:rPr>
          <w:rtl/>
        </w:rPr>
      </w:pPr>
      <w:r>
        <w:t xml:space="preserve">Height: </w:t>
      </w:r>
      <w:r>
        <w:rPr>
          <w:rFonts w:hint="cs"/>
          <w:rtl/>
        </w:rPr>
        <w:t xml:space="preserve">لتحديد ارتفاع العنصر </w:t>
      </w:r>
    </w:p>
    <w:p w14:paraId="78C0455E" w14:textId="71BA9678" w:rsidR="00581991" w:rsidRDefault="00581991" w:rsidP="00E65D62">
      <w:pPr>
        <w:pStyle w:val="a5"/>
        <w:rPr>
          <w:rtl/>
        </w:rPr>
      </w:pPr>
      <w:r>
        <w:t>Ma</w:t>
      </w:r>
      <w:r w:rsidR="0096041F">
        <w:t xml:space="preserve">rgin: </w:t>
      </w:r>
      <w:r w:rsidR="0096041F">
        <w:rPr>
          <w:rFonts w:hint="cs"/>
          <w:rtl/>
        </w:rPr>
        <w:t xml:space="preserve">لتحديد المسافه الخارجيه حول العنصر </w:t>
      </w:r>
    </w:p>
    <w:p w14:paraId="0331ACC7" w14:textId="2B13A5B2" w:rsidR="0096041F" w:rsidRDefault="0096041F" w:rsidP="00E65D62">
      <w:pPr>
        <w:pStyle w:val="a5"/>
        <w:rPr>
          <w:rtl/>
        </w:rPr>
      </w:pPr>
      <w:r>
        <w:t xml:space="preserve">Padding : </w:t>
      </w:r>
      <w:r>
        <w:rPr>
          <w:rFonts w:hint="cs"/>
          <w:rtl/>
        </w:rPr>
        <w:t xml:space="preserve">لتحديد المسافه الداخليه بين المحتوي وحدود العنصر </w:t>
      </w:r>
    </w:p>
    <w:p w14:paraId="441087DF" w14:textId="412EA194" w:rsidR="0096041F" w:rsidRDefault="0096041F" w:rsidP="00E65D62">
      <w:pPr>
        <w:pStyle w:val="a5"/>
        <w:rPr>
          <w:rtl/>
        </w:rPr>
      </w:pPr>
      <w:r>
        <w:t xml:space="preserve">Border: </w:t>
      </w:r>
      <w:r>
        <w:rPr>
          <w:rFonts w:hint="cs"/>
          <w:rtl/>
        </w:rPr>
        <w:t xml:space="preserve">لاضافه إطار حول العنصر </w:t>
      </w:r>
    </w:p>
    <w:p w14:paraId="61BD52DC" w14:textId="15D9F03F" w:rsidR="0096041F" w:rsidRDefault="0096041F" w:rsidP="00E65D62">
      <w:pPr>
        <w:pStyle w:val="a5"/>
        <w:rPr>
          <w:rtl/>
        </w:rPr>
      </w:pPr>
      <w:r>
        <w:t>Border-r</w:t>
      </w:r>
      <w:r w:rsidR="00E9792D">
        <w:t>a</w:t>
      </w:r>
      <w:r w:rsidR="00454926">
        <w:t>di</w:t>
      </w:r>
      <w:r w:rsidR="003B094F">
        <w:t xml:space="preserve">us: </w:t>
      </w:r>
      <w:r w:rsidR="003B094F">
        <w:rPr>
          <w:rFonts w:hint="cs"/>
          <w:rtl/>
        </w:rPr>
        <w:t xml:space="preserve">لجعل زوايا العنصر مستديرة </w:t>
      </w:r>
    </w:p>
    <w:p w14:paraId="5BB9AF36" w14:textId="414D8623" w:rsidR="003B094F" w:rsidRDefault="00DB25AF" w:rsidP="00E65D62">
      <w:pPr>
        <w:pStyle w:val="a5"/>
        <w:rPr>
          <w:rtl/>
        </w:rPr>
      </w:pPr>
      <w:r>
        <w:t>D</w:t>
      </w:r>
      <w:r w:rsidR="003B094F">
        <w:t>is</w:t>
      </w:r>
      <w:r>
        <w:t xml:space="preserve">play: </w:t>
      </w:r>
      <w:r>
        <w:rPr>
          <w:rFonts w:hint="cs"/>
          <w:rtl/>
        </w:rPr>
        <w:t xml:space="preserve">للتحكم </w:t>
      </w:r>
      <w:r w:rsidR="005D2E46">
        <w:rPr>
          <w:rFonts w:hint="cs"/>
          <w:rtl/>
        </w:rPr>
        <w:t xml:space="preserve">في طريقه </w:t>
      </w:r>
      <w:r w:rsidR="007B4420">
        <w:rPr>
          <w:rFonts w:hint="cs"/>
          <w:rtl/>
        </w:rPr>
        <w:t xml:space="preserve">عرض العناصر وترتيبها </w:t>
      </w:r>
    </w:p>
    <w:p w14:paraId="1E726BD8" w14:textId="6BB43BD3" w:rsidR="007B4420" w:rsidRDefault="00494C24" w:rsidP="00E65D62">
      <w:pPr>
        <w:pStyle w:val="a5"/>
        <w:rPr>
          <w:rtl/>
        </w:rPr>
      </w:pPr>
      <w:r>
        <w:rPr>
          <w:rFonts w:hint="cs"/>
          <w:rtl/>
        </w:rPr>
        <w:t xml:space="preserve">شرح المثال : ينشيء هذا التنسيق مساحه تشبه البطاقه بعرض </w:t>
      </w:r>
      <w:r>
        <w:t>300</w:t>
      </w:r>
      <w:r w:rsidR="006441DF">
        <w:rPr>
          <w:rFonts w:hint="cs"/>
          <w:rtl/>
        </w:rPr>
        <w:t>بكسل</w:t>
      </w:r>
      <w:r w:rsidR="008A4772">
        <w:rPr>
          <w:rFonts w:hint="cs"/>
          <w:rtl/>
        </w:rPr>
        <w:t xml:space="preserve"> </w:t>
      </w:r>
    </w:p>
    <w:p w14:paraId="7D0700F7" w14:textId="5F72721D" w:rsidR="00EB62EB" w:rsidRDefault="00EB62EB" w:rsidP="00E65D62">
      <w:pPr>
        <w:pStyle w:val="a5"/>
        <w:rPr>
          <w:rtl/>
        </w:rPr>
      </w:pPr>
      <w:r>
        <w:rPr>
          <w:rFonts w:hint="cs"/>
          <w:rtl/>
        </w:rPr>
        <w:t xml:space="preserve">مع إضافه مسافه داخليه وخارجيه وخلفيه بيضاء واطار رمادي فاتح وزوايا مستديره </w:t>
      </w:r>
    </w:p>
    <w:p w14:paraId="7D38C49C" w14:textId="66A2761F" w:rsidR="00EB62EB" w:rsidRDefault="00EB62EB" w:rsidP="00E65D62">
      <w:pPr>
        <w:pStyle w:val="a5"/>
        <w:rPr>
          <w:rtl/>
        </w:rPr>
      </w:pPr>
      <w:r>
        <w:rPr>
          <w:rFonts w:hint="cs"/>
          <w:rtl/>
        </w:rPr>
        <w:t xml:space="preserve">ويمكن استخدام هذا الشكل </w:t>
      </w:r>
      <w:r w:rsidR="00E037BD">
        <w:rPr>
          <w:rFonts w:hint="cs"/>
          <w:rtl/>
        </w:rPr>
        <w:t xml:space="preserve">في مواقع الاخبار والمتاجر الالكترونيه والمواقع التعليميه لعرض المعلومات بطريقه منظمه </w:t>
      </w:r>
    </w:p>
    <w:p w14:paraId="1BAD2C34" w14:textId="1CC604E3" w:rsidR="00E037BD" w:rsidRDefault="00E037BD" w:rsidP="00E65D62">
      <w:pPr>
        <w:pStyle w:val="a5"/>
        <w:rPr>
          <w:rtl/>
        </w:rPr>
      </w:pPr>
      <w:r>
        <w:rPr>
          <w:rFonts w:hint="cs"/>
          <w:rtl/>
        </w:rPr>
        <w:t xml:space="preserve">جعل تصميم الموقع مناسبا للموبايل والكمبيوتر </w:t>
      </w:r>
    </w:p>
    <w:p w14:paraId="32E81E60" w14:textId="3F66925A" w:rsidR="00E037BD" w:rsidRDefault="00E037BD" w:rsidP="00E65D62">
      <w:pPr>
        <w:pStyle w:val="a5"/>
        <w:rPr>
          <w:rtl/>
        </w:rPr>
      </w:pPr>
      <w:r>
        <w:rPr>
          <w:rFonts w:hint="cs"/>
          <w:rtl/>
        </w:rPr>
        <w:t xml:space="preserve">من المهم ان يظهر الموقع بشكل مناسب علي مختلف الاجهزه مثل الهواتف المحمولة </w:t>
      </w:r>
      <w:r w:rsidR="00B950BA">
        <w:rPr>
          <w:rFonts w:hint="cs"/>
          <w:rtl/>
        </w:rPr>
        <w:t xml:space="preserve">والأجهزة اللوحية وأجهزه الكمبيوتر </w:t>
      </w:r>
      <w:r w:rsidR="003028DC">
        <w:rPr>
          <w:rFonts w:hint="cs"/>
          <w:rtl/>
        </w:rPr>
        <w:t xml:space="preserve">ويمكن </w:t>
      </w:r>
      <w:r w:rsidR="00DB2F01">
        <w:rPr>
          <w:rFonts w:hint="cs"/>
          <w:rtl/>
        </w:rPr>
        <w:t xml:space="preserve">استخدام </w:t>
      </w:r>
      <w:r w:rsidR="00922070">
        <w:rPr>
          <w:rFonts w:hint="cs"/>
          <w:rtl/>
        </w:rPr>
        <w:t xml:space="preserve">تقنيه تقنيه </w:t>
      </w:r>
      <w:r w:rsidR="00827B93">
        <w:rPr>
          <w:rFonts w:hint="cs"/>
          <w:rtl/>
        </w:rPr>
        <w:t xml:space="preserve">التضمين المتجاوب </w:t>
      </w:r>
      <w:r w:rsidR="00BA57B4">
        <w:rPr>
          <w:rFonts w:hint="cs"/>
          <w:rtl/>
        </w:rPr>
        <w:t xml:space="preserve">التي تسمح </w:t>
      </w:r>
      <w:r w:rsidR="00B516AE">
        <w:rPr>
          <w:rFonts w:hint="cs"/>
          <w:rtl/>
        </w:rPr>
        <w:t xml:space="preserve">بتغيير </w:t>
      </w:r>
      <w:r w:rsidR="004F3A0B">
        <w:rPr>
          <w:rFonts w:hint="cs"/>
          <w:rtl/>
        </w:rPr>
        <w:t xml:space="preserve">طريقه </w:t>
      </w:r>
      <w:r w:rsidR="00CB3224">
        <w:rPr>
          <w:rFonts w:hint="cs"/>
          <w:rtl/>
        </w:rPr>
        <w:t xml:space="preserve">عرض العناصر وفقا لحجم الشاشه . </w:t>
      </w:r>
    </w:p>
    <w:p w14:paraId="4BB7FA38" w14:textId="4B182DF5" w:rsidR="00CB3224" w:rsidRDefault="00CB3224" w:rsidP="00E65D62">
      <w:pPr>
        <w:pStyle w:val="a5"/>
        <w:rPr>
          <w:rtl/>
        </w:rPr>
      </w:pPr>
      <w:r>
        <w:rPr>
          <w:rFonts w:hint="cs"/>
          <w:rtl/>
        </w:rPr>
        <w:t>مثال عملي :</w:t>
      </w:r>
    </w:p>
    <w:p w14:paraId="3D018FC4" w14:textId="6C8C4850" w:rsidR="00CB3224" w:rsidRDefault="00CB3224" w:rsidP="00E65D62">
      <w:pPr>
        <w:pStyle w:val="a5"/>
      </w:pPr>
      <w:r>
        <w:t xml:space="preserve">Container </w:t>
      </w:r>
      <w:r w:rsidR="003922C4">
        <w:t>(</w:t>
      </w:r>
    </w:p>
    <w:p w14:paraId="2C980CC8" w14:textId="58CF1A21" w:rsidR="003922C4" w:rsidRDefault="009A0D20" w:rsidP="003922C4">
      <w:pPr>
        <w:pStyle w:val="a5"/>
      </w:pPr>
      <w:r>
        <w:t>Display:20px;</w:t>
      </w:r>
    </w:p>
    <w:p w14:paraId="1FBA4FD7" w14:textId="4995A7DF" w:rsidR="009A0D20" w:rsidRDefault="009A0D20" w:rsidP="003922C4">
      <w:pPr>
        <w:pStyle w:val="a5"/>
      </w:pPr>
      <w:r>
        <w:t>)</w:t>
      </w:r>
    </w:p>
    <w:p w14:paraId="36A85B4E" w14:textId="575877B1" w:rsidR="009A0D20" w:rsidRDefault="00B30874" w:rsidP="003922C4">
      <w:pPr>
        <w:pStyle w:val="a5"/>
      </w:pPr>
      <w:r>
        <w:t>@media (</w:t>
      </w:r>
      <w:r w:rsidR="00AA2C8B">
        <w:t>ma</w:t>
      </w:r>
      <w:r w:rsidR="00D5011D">
        <w:t>x-w</w:t>
      </w:r>
      <w:r w:rsidR="004C26AA">
        <w:t>idth:600px)£</w:t>
      </w:r>
    </w:p>
    <w:p w14:paraId="7EDC3B24" w14:textId="3B00684D" w:rsidR="004C26AA" w:rsidRDefault="00E34ECE" w:rsidP="003922C4">
      <w:pPr>
        <w:pStyle w:val="a5"/>
      </w:pPr>
      <w:r>
        <w:t>Co</w:t>
      </w:r>
      <w:r w:rsidR="00190C15">
        <w:t>n</w:t>
      </w:r>
      <w:r w:rsidR="00654756">
        <w:t>ta</w:t>
      </w:r>
      <w:r w:rsidR="00CB1A22">
        <w:t>iner £</w:t>
      </w:r>
    </w:p>
    <w:p w14:paraId="4901C5AD" w14:textId="32A61796" w:rsidR="00CB1A22" w:rsidRDefault="00CB1A22" w:rsidP="003922C4">
      <w:pPr>
        <w:pStyle w:val="a5"/>
      </w:pPr>
      <w:r>
        <w:t>Flex-</w:t>
      </w:r>
      <w:r w:rsidR="000971A8">
        <w:t>direction:co</w:t>
      </w:r>
      <w:r w:rsidR="00C6519D">
        <w:t>l</w:t>
      </w:r>
      <w:r w:rsidR="00D30359">
        <w:t>umn;</w:t>
      </w:r>
    </w:p>
    <w:p w14:paraId="4029544E" w14:textId="0C93FD78" w:rsidR="00D30359" w:rsidRDefault="00D30359" w:rsidP="003922C4">
      <w:pPr>
        <w:pStyle w:val="a5"/>
      </w:pPr>
      <w:r>
        <w:t>£</w:t>
      </w:r>
    </w:p>
    <w:p w14:paraId="69C7A996" w14:textId="2BC1CD44" w:rsidR="00D30359" w:rsidRDefault="00D30359" w:rsidP="003922C4">
      <w:pPr>
        <w:pStyle w:val="a5"/>
      </w:pPr>
      <w:r>
        <w:t>£</w:t>
      </w:r>
    </w:p>
    <w:p w14:paraId="3B57D887" w14:textId="40C4AE70" w:rsidR="00D30359" w:rsidRDefault="009D27DF" w:rsidP="009D27DF">
      <w:pPr>
        <w:pStyle w:val="a5"/>
        <w:bidi/>
        <w:rPr>
          <w:rtl/>
        </w:rPr>
      </w:pPr>
      <w:r>
        <w:rPr>
          <w:rFonts w:hint="cs"/>
          <w:rtl/>
        </w:rPr>
        <w:t>شرح المثال :</w:t>
      </w:r>
    </w:p>
    <w:p w14:paraId="3DD8ED70" w14:textId="5AF6C405" w:rsidR="009D27DF" w:rsidRDefault="009D27DF" w:rsidP="009D27DF">
      <w:pPr>
        <w:pStyle w:val="a5"/>
        <w:bidi/>
        <w:rPr>
          <w:rtl/>
        </w:rPr>
      </w:pPr>
      <w:r>
        <w:rPr>
          <w:rFonts w:hint="cs"/>
          <w:rtl/>
        </w:rPr>
        <w:t xml:space="preserve">تعرض خاصيه </w:t>
      </w:r>
      <w:r w:rsidR="002B4209">
        <w:t>display:</w:t>
      </w:r>
      <w:r w:rsidR="00BA0C4F">
        <w:t>fle</w:t>
      </w:r>
      <w:r w:rsidR="00881884">
        <w:t>x</w:t>
      </w:r>
      <w:r w:rsidR="00881884">
        <w:rPr>
          <w:rFonts w:hint="cs"/>
          <w:rtl/>
        </w:rPr>
        <w:t xml:space="preserve"> العناصر بجانب بعضها في المساحات المناسبه </w:t>
      </w:r>
    </w:p>
    <w:p w14:paraId="4C909D10" w14:textId="388CA9F9" w:rsidR="00881884" w:rsidRDefault="00881884" w:rsidP="00881884">
      <w:pPr>
        <w:pStyle w:val="a5"/>
        <w:bidi/>
        <w:rPr>
          <w:rtl/>
        </w:rPr>
      </w:pPr>
      <w:r>
        <w:rPr>
          <w:rFonts w:hint="cs"/>
          <w:rtl/>
        </w:rPr>
        <w:t xml:space="preserve">تحدد </w:t>
      </w:r>
      <w:r>
        <w:t xml:space="preserve">gap </w:t>
      </w:r>
      <w:r>
        <w:rPr>
          <w:rFonts w:hint="cs"/>
          <w:rtl/>
        </w:rPr>
        <w:t xml:space="preserve">المسافه بين العناصر </w:t>
      </w:r>
    </w:p>
    <w:p w14:paraId="44E2D253" w14:textId="4419E43F" w:rsidR="00881884" w:rsidRDefault="00881884" w:rsidP="00881884">
      <w:pPr>
        <w:pStyle w:val="a5"/>
        <w:bidi/>
        <w:rPr>
          <w:rtl/>
        </w:rPr>
      </w:pPr>
      <w:r>
        <w:rPr>
          <w:rFonts w:hint="cs"/>
          <w:rtl/>
        </w:rPr>
        <w:t xml:space="preserve">تجعل قاعده </w:t>
      </w:r>
      <w:r>
        <w:t xml:space="preserve">media </w:t>
      </w:r>
      <w:r>
        <w:rPr>
          <w:rFonts w:hint="cs"/>
          <w:rtl/>
        </w:rPr>
        <w:t xml:space="preserve">@ العناصر </w:t>
      </w:r>
      <w:r w:rsidR="00465249">
        <w:rPr>
          <w:rFonts w:hint="cs"/>
          <w:rtl/>
        </w:rPr>
        <w:t xml:space="preserve">تظهر اسفل بعضها عندما يكون عرض الشاشه </w:t>
      </w:r>
      <w:r w:rsidR="00465249">
        <w:t>600</w:t>
      </w:r>
      <w:r w:rsidR="00465249">
        <w:rPr>
          <w:rFonts w:hint="cs"/>
          <w:rtl/>
        </w:rPr>
        <w:t xml:space="preserve">بكسل او اقل </w:t>
      </w:r>
    </w:p>
    <w:p w14:paraId="7044F580" w14:textId="589800C7" w:rsidR="00465249" w:rsidRDefault="00465249" w:rsidP="00465249">
      <w:pPr>
        <w:pStyle w:val="a5"/>
        <w:bidi/>
        <w:rPr>
          <w:rtl/>
        </w:rPr>
      </w:pPr>
      <w:r>
        <w:rPr>
          <w:rFonts w:hint="cs"/>
          <w:rtl/>
        </w:rPr>
        <w:t xml:space="preserve">وتساعد هذه الطريقه علي تحسين تجربه المستخدم علي الهواتف المحمولة </w:t>
      </w:r>
    </w:p>
    <w:p w14:paraId="17CB5682" w14:textId="653CD812" w:rsidR="00465249" w:rsidRDefault="00753BF1" w:rsidP="00465249">
      <w:pPr>
        <w:pStyle w:val="a5"/>
        <w:bidi/>
        <w:rPr>
          <w:rtl/>
        </w:rPr>
      </w:pPr>
      <w:r>
        <w:rPr>
          <w:rFonts w:hint="cs"/>
          <w:rtl/>
        </w:rPr>
        <w:t xml:space="preserve">مثال شامل لتغيير ألوان وخطوط وتصميم موقع </w:t>
      </w:r>
    </w:p>
    <w:p w14:paraId="5466EE1E" w14:textId="5F835E1F" w:rsidR="00753BF1" w:rsidRDefault="00753BF1" w:rsidP="00753BF1">
      <w:pPr>
        <w:pStyle w:val="a5"/>
        <w:bidi/>
        <w:rPr>
          <w:rtl/>
        </w:rPr>
      </w:pPr>
      <w:r>
        <w:rPr>
          <w:rFonts w:hint="cs"/>
          <w:rtl/>
        </w:rPr>
        <w:t xml:space="preserve">يمكن تطبيق ماسبق علي صفحه ويب </w:t>
      </w:r>
      <w:r w:rsidR="00FB1589">
        <w:rPr>
          <w:rFonts w:hint="cs"/>
          <w:rtl/>
        </w:rPr>
        <w:t xml:space="preserve">بسيطه تتضمن عنوانا وفقره وزرا </w:t>
      </w:r>
    </w:p>
    <w:p w14:paraId="2A823210" w14:textId="2C101B62" w:rsidR="00FB1589" w:rsidRDefault="00FB1589" w:rsidP="00FB1589">
      <w:pPr>
        <w:pStyle w:val="a5"/>
        <w:bidi/>
      </w:pPr>
      <w:r>
        <w:rPr>
          <w:rFonts w:hint="cs"/>
          <w:rtl/>
        </w:rPr>
        <w:t xml:space="preserve">كود </w:t>
      </w:r>
      <w:r>
        <w:t>HTML:</w:t>
      </w:r>
    </w:p>
    <w:p w14:paraId="29FD9043" w14:textId="59710A1B" w:rsidR="00FB1589" w:rsidRDefault="00104F27" w:rsidP="00FB1589">
      <w:pPr>
        <w:pStyle w:val="a5"/>
        <w:bidi/>
      </w:pPr>
      <w:r>
        <w:t>&lt;</w:t>
      </w:r>
      <w:r w:rsidR="00B26EEC">
        <w:t>!D</w:t>
      </w:r>
      <w:r w:rsidR="00AA388A">
        <w:t>OCT</w:t>
      </w:r>
      <w:r w:rsidR="00524B43">
        <w:t>YPE h</w:t>
      </w:r>
      <w:r w:rsidR="007205EC">
        <w:t>tml &gt;</w:t>
      </w:r>
    </w:p>
    <w:p w14:paraId="18948405" w14:textId="19246DA8" w:rsidR="007205EC" w:rsidRDefault="007205EC" w:rsidP="007205EC">
      <w:pPr>
        <w:pStyle w:val="a5"/>
        <w:bidi/>
      </w:pPr>
      <w:r>
        <w:t>&lt;</w:t>
      </w:r>
      <w:r w:rsidR="0040104A">
        <w:t>html lang</w:t>
      </w:r>
      <w:r w:rsidR="00C2277B">
        <w:t>=</w:t>
      </w:r>
      <w:r w:rsidR="002C2D0C">
        <w:t>“</w:t>
      </w:r>
      <w:proofErr w:type="spellStart"/>
      <w:r w:rsidR="0004094B">
        <w:t>ar</w:t>
      </w:r>
      <w:proofErr w:type="spellEnd"/>
      <w:r w:rsidR="0004094B">
        <w:t>”</w:t>
      </w:r>
      <w:r w:rsidR="00EA0555">
        <w:t>dir</w:t>
      </w:r>
      <w:r w:rsidR="00062212">
        <w:t>=“</w:t>
      </w:r>
      <w:proofErr w:type="spellStart"/>
      <w:r w:rsidR="00AC2289">
        <w:t>r</w:t>
      </w:r>
      <w:r w:rsidR="00E85358">
        <w:t>tl</w:t>
      </w:r>
      <w:proofErr w:type="spellEnd"/>
      <w:r w:rsidR="00E85358">
        <w:t xml:space="preserve"> “&gt;</w:t>
      </w:r>
    </w:p>
    <w:p w14:paraId="0E34EAE2" w14:textId="791A7F74" w:rsidR="00E85358" w:rsidRDefault="00E85358" w:rsidP="00E85358">
      <w:pPr>
        <w:pStyle w:val="a5"/>
        <w:bidi/>
      </w:pPr>
      <w:r>
        <w:t>&lt;</w:t>
      </w:r>
      <w:proofErr w:type="spellStart"/>
      <w:r>
        <w:t>heda</w:t>
      </w:r>
      <w:proofErr w:type="spellEnd"/>
      <w:r>
        <w:t>&gt;</w:t>
      </w:r>
    </w:p>
    <w:p w14:paraId="5E826FAA" w14:textId="2EC09C53" w:rsidR="00E85358" w:rsidRDefault="006B1A5A" w:rsidP="00E85358">
      <w:pPr>
        <w:pStyle w:val="a5"/>
        <w:bidi/>
      </w:pPr>
      <w:r>
        <w:t>&lt;meta charset</w:t>
      </w:r>
      <w:r w:rsidR="00CE059E">
        <w:t>=</w:t>
      </w:r>
      <w:r w:rsidR="00C33CAE">
        <w:t>“</w:t>
      </w:r>
      <w:r w:rsidR="007F0BEA">
        <w:t>U</w:t>
      </w:r>
      <w:r w:rsidR="00DA0468">
        <w:t>TF</w:t>
      </w:r>
      <w:r w:rsidR="00C2292B">
        <w:t>-</w:t>
      </w:r>
      <w:r w:rsidR="00930638">
        <w:t>8</w:t>
      </w:r>
      <w:r w:rsidR="00F8417E">
        <w:t>”&gt;</w:t>
      </w:r>
    </w:p>
    <w:p w14:paraId="7F7C9001" w14:textId="5BE0F092" w:rsidR="00F8417E" w:rsidRDefault="00BD029E" w:rsidP="00F8417E">
      <w:pPr>
        <w:pStyle w:val="a5"/>
        <w:bidi/>
      </w:pPr>
      <w:r>
        <w:t>&lt;meta name=“</w:t>
      </w:r>
      <w:r w:rsidR="00326A4F">
        <w:t>vi</w:t>
      </w:r>
      <w:r w:rsidR="00006139">
        <w:t>ewport”</w:t>
      </w:r>
      <w:r w:rsidR="006D5E20">
        <w:t>content</w:t>
      </w:r>
      <w:r w:rsidR="00F57C51">
        <w:t>=</w:t>
      </w:r>
      <w:r w:rsidR="00273F51">
        <w:t>“wi</w:t>
      </w:r>
      <w:r w:rsidR="002C54DF">
        <w:t>dth=</w:t>
      </w:r>
      <w:proofErr w:type="spellStart"/>
      <w:r w:rsidR="00C67FBE">
        <w:t>de</w:t>
      </w:r>
      <w:r w:rsidR="0033222A">
        <w:t>vi</w:t>
      </w:r>
      <w:r w:rsidR="002C5D30">
        <w:t>ce</w:t>
      </w:r>
      <w:r w:rsidR="00F76181">
        <w:t>-</w:t>
      </w:r>
      <w:r w:rsidR="000E4672">
        <w:t>wi</w:t>
      </w:r>
      <w:r w:rsidR="00E70425">
        <w:t>dth,initia</w:t>
      </w:r>
      <w:proofErr w:type="spellEnd"/>
      <w:r w:rsidR="00E70425">
        <w:t>)</w:t>
      </w:r>
    </w:p>
    <w:p w14:paraId="34C8A945" w14:textId="3E9B84B7" w:rsidR="00B44409" w:rsidRDefault="00B44409" w:rsidP="00B44409">
      <w:pPr>
        <w:pStyle w:val="a5"/>
        <w:bidi/>
      </w:pPr>
      <w:r>
        <w:t>&lt;</w:t>
      </w:r>
      <w:r w:rsidR="00C9060C">
        <w:t>ti</w:t>
      </w:r>
      <w:r w:rsidR="00B91129">
        <w:t>tle&gt;</w:t>
      </w:r>
      <w:r w:rsidR="00BF063C">
        <w:rPr>
          <w:rFonts w:hint="cs"/>
          <w:rtl/>
        </w:rPr>
        <w:t>موقع إلكتروني &gt;</w:t>
      </w:r>
      <w:r w:rsidR="008264FD">
        <w:t>title /&gt;</w:t>
      </w:r>
    </w:p>
    <w:p w14:paraId="4BF3953D" w14:textId="2B5B8607" w:rsidR="00157152" w:rsidRDefault="00D70D24" w:rsidP="00157152">
      <w:pPr>
        <w:pStyle w:val="a5"/>
        <w:bidi/>
      </w:pPr>
      <w:r>
        <w:t>&lt;link</w:t>
      </w:r>
      <w:r w:rsidR="00EE7B62">
        <w:t xml:space="preserve"> </w:t>
      </w:r>
      <w:proofErr w:type="spellStart"/>
      <w:r w:rsidR="00EE7B62">
        <w:t>rel</w:t>
      </w:r>
      <w:proofErr w:type="spellEnd"/>
      <w:r w:rsidR="00EE7B62">
        <w:t>=“style</w:t>
      </w:r>
      <w:r w:rsidR="00FE1F67">
        <w:t>sh</w:t>
      </w:r>
      <w:r w:rsidR="00472099">
        <w:t>eet”href=</w:t>
      </w:r>
      <w:r w:rsidR="001371CF">
        <w:t>“</w:t>
      </w:r>
      <w:r w:rsidR="001B202D">
        <w:t>st</w:t>
      </w:r>
      <w:r w:rsidR="006236E2">
        <w:t>yle•css”&gt;</w:t>
      </w:r>
    </w:p>
    <w:p w14:paraId="1389C2A2" w14:textId="37ACEEB9" w:rsidR="006236E2" w:rsidRDefault="00B3174A" w:rsidP="006236E2">
      <w:pPr>
        <w:pStyle w:val="a5"/>
        <w:bidi/>
      </w:pPr>
      <w:r>
        <w:t>&lt;|head&gt;</w:t>
      </w:r>
    </w:p>
    <w:p w14:paraId="71F2D059" w14:textId="0A0EDB3A" w:rsidR="00B3174A" w:rsidRDefault="00B3174A" w:rsidP="00B3174A">
      <w:pPr>
        <w:pStyle w:val="a5"/>
        <w:bidi/>
      </w:pPr>
      <w:r>
        <w:t>&lt;</w:t>
      </w:r>
      <w:r w:rsidR="007E3989">
        <w:t>body&gt;</w:t>
      </w:r>
    </w:p>
    <w:p w14:paraId="6217E805" w14:textId="01B24DC1" w:rsidR="007E3989" w:rsidRDefault="007E3989" w:rsidP="007E3989">
      <w:pPr>
        <w:pStyle w:val="a5"/>
        <w:bidi/>
      </w:pPr>
      <w:r>
        <w:t xml:space="preserve">&lt;div </w:t>
      </w:r>
      <w:proofErr w:type="spellStart"/>
      <w:r>
        <w:t>clas</w:t>
      </w:r>
      <w:proofErr w:type="spellEnd"/>
      <w:r>
        <w:t xml:space="preserve"> =</w:t>
      </w:r>
      <w:r w:rsidR="008B3E17">
        <w:t>“card”&gt;</w:t>
      </w:r>
    </w:p>
    <w:p w14:paraId="5029878D" w14:textId="27A23F2F" w:rsidR="00BA3A19" w:rsidRDefault="008B3E17" w:rsidP="008B3E17">
      <w:pPr>
        <w:pStyle w:val="a5"/>
        <w:bidi/>
      </w:pPr>
      <w:r>
        <w:t>&lt;</w:t>
      </w:r>
      <w:r w:rsidR="00BE7DD2">
        <w:t>/</w:t>
      </w:r>
      <w:r>
        <w:t>h1&gt;</w:t>
      </w:r>
      <w:r w:rsidR="00FA238B">
        <w:rPr>
          <w:rFonts w:hint="cs"/>
          <w:rtl/>
        </w:rPr>
        <w:t>مرح</w:t>
      </w:r>
      <w:r w:rsidR="00327CE8">
        <w:rPr>
          <w:rFonts w:hint="cs"/>
          <w:rtl/>
        </w:rPr>
        <w:t>با بكم في موقعي</w:t>
      </w:r>
      <w:r w:rsidR="00761107">
        <w:t>h1&gt;</w:t>
      </w:r>
      <w:r w:rsidR="00BA3A19">
        <w:rPr>
          <w:rFonts w:hint="cs"/>
          <w:rtl/>
        </w:rPr>
        <w:t>&gt;</w:t>
      </w:r>
    </w:p>
    <w:p w14:paraId="22797D8C" w14:textId="1D02CC50" w:rsidR="00F7204E" w:rsidRDefault="009068AD" w:rsidP="00602805">
      <w:pPr>
        <w:pStyle w:val="a5"/>
        <w:bidi/>
      </w:pPr>
      <w:r>
        <w:t>&lt;</w:t>
      </w:r>
      <w:r w:rsidR="00E044D5">
        <w:t>|p&gt;</w:t>
      </w:r>
      <w:r w:rsidR="00F7204E">
        <w:rPr>
          <w:rFonts w:hint="cs"/>
          <w:rtl/>
        </w:rPr>
        <w:t xml:space="preserve">هذا مثال بسيط يوضح </w:t>
      </w:r>
      <w:r w:rsidR="00BA3A19">
        <w:rPr>
          <w:rFonts w:hint="cs"/>
          <w:rtl/>
        </w:rPr>
        <w:t xml:space="preserve"> كيفية تنسيق صفحات الويب </w:t>
      </w:r>
      <w:r w:rsidR="00BA3A19">
        <w:t>p&gt;</w:t>
      </w:r>
      <w:r w:rsidR="00BA3A19">
        <w:rPr>
          <w:rFonts w:hint="cs"/>
          <w:rtl/>
        </w:rPr>
        <w:t>&gt;</w:t>
      </w:r>
    </w:p>
    <w:p w14:paraId="2938799C" w14:textId="07DF551D" w:rsidR="00602805" w:rsidRDefault="00267790" w:rsidP="006D5FA5">
      <w:pPr>
        <w:pStyle w:val="a5"/>
        <w:bidi/>
      </w:pPr>
      <w:r>
        <w:t>&lt;</w:t>
      </w:r>
      <w:r w:rsidR="00795460">
        <w:t>|b</w:t>
      </w:r>
      <w:r w:rsidR="00680C8E">
        <w:t>u</w:t>
      </w:r>
      <w:r w:rsidR="00B90294">
        <w:t>tton</w:t>
      </w:r>
      <w:r w:rsidR="00722C15">
        <w:t>&gt;</w:t>
      </w:r>
      <w:r w:rsidR="00FC4AC3">
        <w:rPr>
          <w:rFonts w:hint="cs"/>
          <w:rtl/>
        </w:rPr>
        <w:t xml:space="preserve"> اعرف المزيد</w:t>
      </w:r>
      <w:r w:rsidR="00FC4AC3">
        <w:t xml:space="preserve"> b</w:t>
      </w:r>
      <w:r w:rsidR="006D5FA5">
        <w:t>utton&gt;</w:t>
      </w:r>
      <w:r w:rsidR="00FC4AC3">
        <w:rPr>
          <w:rFonts w:hint="cs"/>
          <w:rtl/>
        </w:rPr>
        <w:t xml:space="preserve"> &gt;</w:t>
      </w:r>
    </w:p>
    <w:p w14:paraId="75044808" w14:textId="7B772868" w:rsidR="006D5FA5" w:rsidRDefault="00233C89" w:rsidP="006D5FA5">
      <w:pPr>
        <w:pStyle w:val="a5"/>
        <w:bidi/>
      </w:pPr>
      <w:r>
        <w:t>&lt;|</w:t>
      </w:r>
      <w:r w:rsidR="00C6508B">
        <w:t>di</w:t>
      </w:r>
      <w:r w:rsidR="00F515E0">
        <w:t>v&gt;</w:t>
      </w:r>
    </w:p>
    <w:p w14:paraId="73F15C7B" w14:textId="08E57E3B" w:rsidR="00F515E0" w:rsidRDefault="00DC5A7B" w:rsidP="00F515E0">
      <w:pPr>
        <w:pStyle w:val="a5"/>
        <w:bidi/>
      </w:pPr>
      <w:r>
        <w:t>&lt;|</w:t>
      </w:r>
      <w:r w:rsidR="0085182B">
        <w:t>html&gt;</w:t>
      </w:r>
    </w:p>
    <w:p w14:paraId="0E2569CE" w14:textId="761DBCAB" w:rsidR="0085182B" w:rsidRDefault="00F4742D" w:rsidP="0085182B">
      <w:pPr>
        <w:pStyle w:val="a5"/>
        <w:bidi/>
        <w:rPr>
          <w:rtl/>
        </w:rPr>
      </w:pPr>
      <w:r>
        <w:rPr>
          <w:rFonts w:hint="cs"/>
          <w:rtl/>
        </w:rPr>
        <w:t xml:space="preserve">كود </w:t>
      </w:r>
      <w:r>
        <w:t>CSS</w:t>
      </w:r>
    </w:p>
    <w:p w14:paraId="2CB91FDF" w14:textId="413CBFCB" w:rsidR="00F4742D" w:rsidRDefault="00F4742D" w:rsidP="00F4742D">
      <w:pPr>
        <w:pStyle w:val="a5"/>
      </w:pPr>
      <w:r>
        <w:t>Body£</w:t>
      </w:r>
    </w:p>
    <w:p w14:paraId="78023D58" w14:textId="08C2AAB3" w:rsidR="00F4742D" w:rsidRDefault="00F4742D" w:rsidP="00F4742D">
      <w:pPr>
        <w:pStyle w:val="a5"/>
      </w:pPr>
      <w:r>
        <w:t>Background-</w:t>
      </w:r>
      <w:r w:rsidR="004E58CD">
        <w:t>color:</w:t>
      </w:r>
    </w:p>
    <w:p w14:paraId="432F8041" w14:textId="658E5506" w:rsidR="004E58CD" w:rsidRDefault="00AF6F9F" w:rsidP="00F4742D">
      <w:pPr>
        <w:pStyle w:val="a5"/>
      </w:pPr>
      <w:r>
        <w:t>#</w:t>
      </w:r>
      <w:proofErr w:type="spellStart"/>
      <w:r>
        <w:t>fof4</w:t>
      </w:r>
      <w:r w:rsidR="00AA53E6">
        <w:t>f8</w:t>
      </w:r>
      <w:proofErr w:type="spellEnd"/>
      <w:r w:rsidR="00AA53E6">
        <w:t>;</w:t>
      </w:r>
    </w:p>
    <w:p w14:paraId="383E9545" w14:textId="65D69C3F" w:rsidR="00AA53E6" w:rsidRDefault="00AA53E6" w:rsidP="00F4742D">
      <w:pPr>
        <w:pStyle w:val="a5"/>
      </w:pPr>
      <w:r>
        <w:t>Font-family:Arial,</w:t>
      </w:r>
    </w:p>
    <w:p w14:paraId="0FDC5AD2" w14:textId="3CF0BCE2" w:rsidR="00AA53E6" w:rsidRDefault="00AA53E6" w:rsidP="00F4742D">
      <w:pPr>
        <w:pStyle w:val="a5"/>
      </w:pPr>
      <w:r>
        <w:t>Sans-serif;</w:t>
      </w:r>
    </w:p>
    <w:p w14:paraId="6497F059" w14:textId="6EA68B58" w:rsidR="007264F2" w:rsidRDefault="007264F2" w:rsidP="00F4742D">
      <w:pPr>
        <w:pStyle w:val="a5"/>
      </w:pPr>
      <w:r>
        <w:t>Text -align:center;</w:t>
      </w:r>
    </w:p>
    <w:p w14:paraId="5E27DE9D" w14:textId="303CD23D" w:rsidR="007264F2" w:rsidRDefault="007264F2" w:rsidP="00F4742D">
      <w:pPr>
        <w:pStyle w:val="a5"/>
      </w:pPr>
      <w:r>
        <w:t>Padd</w:t>
      </w:r>
      <w:r w:rsidR="00F8252A">
        <w:t>ing:40px 15p</w:t>
      </w:r>
      <w:r w:rsidR="00D045AB">
        <w:t>x;</w:t>
      </w:r>
    </w:p>
    <w:p w14:paraId="4CAC102C" w14:textId="7FF53F92" w:rsidR="00D045AB" w:rsidRDefault="00D045AB" w:rsidP="00F4742D">
      <w:pPr>
        <w:pStyle w:val="a5"/>
      </w:pPr>
      <w:r>
        <w:t>£</w:t>
      </w:r>
    </w:p>
    <w:p w14:paraId="2E2A99D3" w14:textId="1086345D" w:rsidR="00D045AB" w:rsidRDefault="00D045AB" w:rsidP="00F4742D">
      <w:pPr>
        <w:pStyle w:val="a5"/>
      </w:pPr>
      <w:r>
        <w:t xml:space="preserve">•card£ </w:t>
      </w:r>
      <w:r w:rsidR="00C80177">
        <w:t>background-color:whi</w:t>
      </w:r>
      <w:r w:rsidR="004E7630">
        <w:t>te;</w:t>
      </w:r>
    </w:p>
    <w:p w14:paraId="45567D5E" w14:textId="4481303C" w:rsidR="004E7630" w:rsidRDefault="004E7630" w:rsidP="00F4742D">
      <w:pPr>
        <w:pStyle w:val="a5"/>
      </w:pPr>
      <w:r>
        <w:t>Ma</w:t>
      </w:r>
      <w:r w:rsidR="00106A67">
        <w:t>x-</w:t>
      </w:r>
      <w:r w:rsidR="00BC7A24">
        <w:t>width:400px;</w:t>
      </w:r>
    </w:p>
    <w:p w14:paraId="274DA760" w14:textId="25346408" w:rsidR="00BC7A24" w:rsidRDefault="00BC7A24" w:rsidP="00F4742D">
      <w:pPr>
        <w:pStyle w:val="a5"/>
      </w:pPr>
      <w:r>
        <w:t>Ma</w:t>
      </w:r>
      <w:r w:rsidR="009D534F">
        <w:t>r</w:t>
      </w:r>
      <w:r w:rsidR="001F6171">
        <w:t>gin :</w:t>
      </w:r>
      <w:r w:rsidR="00602507">
        <w:t>au</w:t>
      </w:r>
      <w:r w:rsidR="00D342B3">
        <w:t>to;</w:t>
      </w:r>
    </w:p>
    <w:p w14:paraId="04055C71" w14:textId="7FB4100F" w:rsidR="00D342B3" w:rsidRDefault="00D342B3" w:rsidP="00F4742D">
      <w:pPr>
        <w:pStyle w:val="a5"/>
      </w:pPr>
      <w:r>
        <w:t>Padding:</w:t>
      </w:r>
      <w:r w:rsidR="00CD54D2">
        <w:t>25px;</w:t>
      </w:r>
    </w:p>
    <w:p w14:paraId="57DE23F8" w14:textId="0016B5C4" w:rsidR="00CD54D2" w:rsidRDefault="00CD54D2" w:rsidP="00F4742D">
      <w:pPr>
        <w:pStyle w:val="a5"/>
      </w:pPr>
      <w:r>
        <w:t>£</w:t>
      </w:r>
    </w:p>
    <w:p w14:paraId="1A063B13" w14:textId="31171A55" w:rsidR="00CD54D2" w:rsidRDefault="00CD54D2" w:rsidP="00F4742D">
      <w:pPr>
        <w:pStyle w:val="a5"/>
      </w:pPr>
      <w:r>
        <w:t>H1 £</w:t>
      </w:r>
    </w:p>
    <w:p w14:paraId="2B3B31A8" w14:textId="642F8B56" w:rsidR="00D045AB" w:rsidRDefault="002272C0" w:rsidP="002272C0">
      <w:pPr>
        <w:pStyle w:val="a5"/>
      </w:pPr>
      <w:r>
        <w:t>Color:#15</w:t>
      </w:r>
      <w:r w:rsidR="00EE0CD4">
        <w:t>65c</w:t>
      </w:r>
      <w:r w:rsidR="00554219">
        <w:t>0;</w:t>
      </w:r>
    </w:p>
    <w:p w14:paraId="3E6D77A9" w14:textId="6BE5A7B9" w:rsidR="00554219" w:rsidRDefault="006C6DC3" w:rsidP="002272C0">
      <w:pPr>
        <w:pStyle w:val="a5"/>
      </w:pPr>
      <w:r>
        <w:t>Color</w:t>
      </w:r>
      <w:r w:rsidR="003A6739">
        <w:t>:</w:t>
      </w:r>
      <w:r w:rsidR="00E41C9D">
        <w:t>white</w:t>
      </w:r>
      <w:r w:rsidR="000D3DFA">
        <w:t>;</w:t>
      </w:r>
    </w:p>
    <w:p w14:paraId="05294A2B" w14:textId="325D07BE" w:rsidR="00420E1F" w:rsidRDefault="00420E1F" w:rsidP="002272C0">
      <w:pPr>
        <w:pStyle w:val="a5"/>
      </w:pPr>
      <w:r>
        <w:t>Padd</w:t>
      </w:r>
      <w:r w:rsidR="002200C5">
        <w:t>ing:12px 24</w:t>
      </w:r>
      <w:r w:rsidR="00830150">
        <w:t>px;</w:t>
      </w:r>
    </w:p>
    <w:p w14:paraId="09CDD459" w14:textId="78AF1F18" w:rsidR="00830150" w:rsidRDefault="00830150" w:rsidP="002272C0">
      <w:pPr>
        <w:pStyle w:val="a5"/>
      </w:pPr>
      <w:r>
        <w:t>Border-</w:t>
      </w:r>
      <w:r w:rsidR="006A17EA">
        <w:t>ra</w:t>
      </w:r>
      <w:r w:rsidR="00D82466">
        <w:t>di</w:t>
      </w:r>
      <w:r w:rsidR="007F278A">
        <w:t>us:6px</w:t>
      </w:r>
      <w:r w:rsidR="00824FF4">
        <w:t>;</w:t>
      </w:r>
    </w:p>
    <w:p w14:paraId="0F302C44" w14:textId="16E63BD9" w:rsidR="00824FF4" w:rsidRDefault="00276446" w:rsidP="002272C0">
      <w:pPr>
        <w:pStyle w:val="a5"/>
      </w:pPr>
      <w:r>
        <w:t>C</w:t>
      </w:r>
      <w:r w:rsidR="004309E4">
        <w:t>ursor:poi</w:t>
      </w:r>
      <w:r w:rsidR="000301B3">
        <w:t>n</w:t>
      </w:r>
      <w:r w:rsidR="004E5FE2">
        <w:t xml:space="preserve">ter; </w:t>
      </w:r>
    </w:p>
    <w:p w14:paraId="2A2C333E" w14:textId="658FA4A4" w:rsidR="004E5FE2" w:rsidRDefault="004E5FE2" w:rsidP="004E5FE2">
      <w:pPr>
        <w:pStyle w:val="a5"/>
        <w:bidi/>
        <w:rPr>
          <w:rtl/>
        </w:rPr>
      </w:pPr>
      <w:r>
        <w:rPr>
          <w:rFonts w:hint="cs"/>
          <w:rtl/>
        </w:rPr>
        <w:t xml:space="preserve">نتيجه المثال </w:t>
      </w:r>
    </w:p>
    <w:p w14:paraId="302EA476" w14:textId="4B23221E" w:rsidR="004E5FE2" w:rsidRDefault="004E5FE2" w:rsidP="004E5FE2">
      <w:pPr>
        <w:pStyle w:val="a5"/>
        <w:bidi/>
        <w:rPr>
          <w:rtl/>
        </w:rPr>
      </w:pPr>
      <w:r>
        <w:rPr>
          <w:rFonts w:hint="cs"/>
          <w:rtl/>
        </w:rPr>
        <w:t xml:space="preserve">عند </w:t>
      </w:r>
      <w:r w:rsidR="005A029F">
        <w:rPr>
          <w:rFonts w:hint="cs"/>
          <w:rtl/>
        </w:rPr>
        <w:t xml:space="preserve">تشغيل الصفحه في المتصفح ستظهر خلفيه رماديه فاتحه وبطاقاه </w:t>
      </w:r>
      <w:r w:rsidR="00C44EF6">
        <w:rPr>
          <w:rFonts w:hint="cs"/>
          <w:rtl/>
        </w:rPr>
        <w:t xml:space="preserve">بيضاء </w:t>
      </w:r>
      <w:r w:rsidR="006B72CB">
        <w:rPr>
          <w:rFonts w:hint="cs"/>
          <w:rtl/>
        </w:rPr>
        <w:t xml:space="preserve">تحتوي علي عنوان ازرق </w:t>
      </w:r>
      <w:r w:rsidR="00DF468C">
        <w:rPr>
          <w:rFonts w:hint="cs"/>
          <w:rtl/>
        </w:rPr>
        <w:t xml:space="preserve">وفقره واضحه </w:t>
      </w:r>
      <w:r w:rsidR="00CF4F7A">
        <w:rPr>
          <w:rFonts w:hint="cs"/>
          <w:rtl/>
        </w:rPr>
        <w:t xml:space="preserve">وزر ازرق ويوضح هذا المثال كيف يمكن لعدد قليل من قواعد </w:t>
      </w:r>
      <w:r w:rsidR="00CF4F7A">
        <w:t>css</w:t>
      </w:r>
      <w:r w:rsidR="00CF4F7A">
        <w:rPr>
          <w:rFonts w:hint="cs"/>
          <w:rtl/>
        </w:rPr>
        <w:t xml:space="preserve">ان يغير مظهر صفحه الويب بالكامل </w:t>
      </w:r>
    </w:p>
    <w:p w14:paraId="4EB49FA9" w14:textId="79F39C1E" w:rsidR="00CF4F7A" w:rsidRDefault="00CF4F7A" w:rsidP="00CF4F7A">
      <w:pPr>
        <w:pStyle w:val="a5"/>
        <w:bidi/>
        <w:rPr>
          <w:rtl/>
        </w:rPr>
      </w:pPr>
      <w:r>
        <w:rPr>
          <w:rFonts w:hint="cs"/>
          <w:rtl/>
        </w:rPr>
        <w:t xml:space="preserve">اهميه تغير الألوان والخطوط والتصميم </w:t>
      </w:r>
    </w:p>
    <w:p w14:paraId="03EBC1E9" w14:textId="58D47C8A" w:rsidR="00CF4F7A" w:rsidRDefault="00CF4F7A" w:rsidP="00CF4F7A">
      <w:pPr>
        <w:pStyle w:val="a5"/>
        <w:bidi/>
        <w:rPr>
          <w:rtl/>
        </w:rPr>
      </w:pPr>
      <w:r>
        <w:rPr>
          <w:rFonts w:hint="cs"/>
          <w:rtl/>
        </w:rPr>
        <w:t xml:space="preserve">تتمثل اهميه تنسيق المواقع الالكترونيه في عده نقاط </w:t>
      </w:r>
    </w:p>
    <w:p w14:paraId="67992AC3" w14:textId="10728150" w:rsidR="00077B65" w:rsidRDefault="00077B65" w:rsidP="00077B65">
      <w:pPr>
        <w:pStyle w:val="a5"/>
        <w:bidi/>
        <w:rPr>
          <w:rtl/>
        </w:rPr>
      </w:pPr>
      <w:r>
        <w:rPr>
          <w:rFonts w:hint="cs"/>
          <w:rtl/>
        </w:rPr>
        <w:t xml:space="preserve">تحسين المظهر يجعل الموقع اكثر جاذبيه وتنظيما </w:t>
      </w:r>
    </w:p>
    <w:p w14:paraId="4FCDD3C3" w14:textId="433BA68C" w:rsidR="00077B65" w:rsidRDefault="00745A0F" w:rsidP="00077B65">
      <w:pPr>
        <w:pStyle w:val="a5"/>
        <w:bidi/>
        <w:rPr>
          <w:rtl/>
        </w:rPr>
      </w:pPr>
      <w:r>
        <w:rPr>
          <w:rFonts w:hint="cs"/>
          <w:rtl/>
        </w:rPr>
        <w:t>سهوله القراءة</w:t>
      </w:r>
      <w:r w:rsidR="007762D3">
        <w:rPr>
          <w:rFonts w:hint="cs"/>
          <w:rtl/>
        </w:rPr>
        <w:t xml:space="preserve"> يساعد اختيار الخطوط </w:t>
      </w:r>
      <w:r w:rsidR="005E0115">
        <w:rPr>
          <w:rFonts w:hint="cs"/>
          <w:rtl/>
        </w:rPr>
        <w:t xml:space="preserve">والألوان المناسبه علي فهم المحتوي </w:t>
      </w:r>
    </w:p>
    <w:p w14:paraId="2867090C" w14:textId="39132020" w:rsidR="005E0115" w:rsidRDefault="005E0115" w:rsidP="005E0115">
      <w:pPr>
        <w:pStyle w:val="a5"/>
        <w:bidi/>
        <w:rPr>
          <w:rtl/>
        </w:rPr>
      </w:pPr>
      <w:r>
        <w:rPr>
          <w:rFonts w:hint="cs"/>
          <w:rtl/>
        </w:rPr>
        <w:t xml:space="preserve">سهوله الاستخدام يساعد ترتيب العناصر والأزرار علي الوصول الي المعلومات بسرعه </w:t>
      </w:r>
    </w:p>
    <w:p w14:paraId="5D1FBE1C" w14:textId="38BE6CCC" w:rsidR="005E0115" w:rsidRDefault="005E0115" w:rsidP="005E0115">
      <w:pPr>
        <w:pStyle w:val="a5"/>
        <w:bidi/>
        <w:rPr>
          <w:rtl/>
        </w:rPr>
      </w:pPr>
      <w:r>
        <w:rPr>
          <w:rFonts w:hint="cs"/>
          <w:rtl/>
        </w:rPr>
        <w:t xml:space="preserve">التوافق </w:t>
      </w:r>
      <w:r w:rsidR="00F2236D">
        <w:rPr>
          <w:rFonts w:hint="cs"/>
          <w:rtl/>
        </w:rPr>
        <w:t xml:space="preserve">مع الاجهزه يتيح التصميم المتجاوب استخدام الموقع علي احجام شاشات مختلفه </w:t>
      </w:r>
    </w:p>
    <w:p w14:paraId="1FE4ABCF" w14:textId="59DB120B" w:rsidR="00F2236D" w:rsidRDefault="00F2236D" w:rsidP="00F2236D">
      <w:pPr>
        <w:pStyle w:val="a5"/>
        <w:bidi/>
        <w:rPr>
          <w:rtl/>
        </w:rPr>
      </w:pPr>
      <w:r>
        <w:rPr>
          <w:rFonts w:hint="cs"/>
          <w:rtl/>
        </w:rPr>
        <w:t xml:space="preserve">أبراز هويه الموقع يساعد اختيار ألوان وخطوط متناسقه علي تمييز </w:t>
      </w:r>
      <w:r w:rsidR="00374D55">
        <w:rPr>
          <w:rFonts w:hint="cs"/>
          <w:rtl/>
        </w:rPr>
        <w:t xml:space="preserve">الموقع من غيره </w:t>
      </w:r>
    </w:p>
    <w:p w14:paraId="4D96286A" w14:textId="1BBEC26B" w:rsidR="00374D55" w:rsidRDefault="00374D55" w:rsidP="00374D55">
      <w:pPr>
        <w:pStyle w:val="a5"/>
        <w:bidi/>
        <w:rPr>
          <w:rtl/>
        </w:rPr>
      </w:pPr>
      <w:r>
        <w:rPr>
          <w:rFonts w:hint="cs"/>
          <w:rtl/>
        </w:rPr>
        <w:t xml:space="preserve">تحسين </w:t>
      </w:r>
      <w:r w:rsidR="00EC2FB2">
        <w:rPr>
          <w:rFonts w:hint="cs"/>
          <w:rtl/>
        </w:rPr>
        <w:t xml:space="preserve">تجربه المستخدم </w:t>
      </w:r>
      <w:r w:rsidR="006A0DFB">
        <w:rPr>
          <w:rFonts w:hint="cs"/>
          <w:rtl/>
        </w:rPr>
        <w:t xml:space="preserve">يجعل التصفح اكثر راحه ويساعد الزائر علي تحقيق هدفه بسهوله </w:t>
      </w:r>
    </w:p>
    <w:p w14:paraId="45E14673" w14:textId="729D18E8" w:rsidR="00B06E20" w:rsidRDefault="00B06E20" w:rsidP="00B06E20">
      <w:pPr>
        <w:pStyle w:val="a5"/>
        <w:bidi/>
        <w:rPr>
          <w:rtl/>
        </w:rPr>
      </w:pPr>
      <w:r>
        <w:rPr>
          <w:rFonts w:hint="cs"/>
          <w:rtl/>
        </w:rPr>
        <w:t>اهم النصا</w:t>
      </w:r>
      <w:r w:rsidR="005120CB">
        <w:rPr>
          <w:rFonts w:hint="cs"/>
          <w:rtl/>
        </w:rPr>
        <w:t xml:space="preserve">ئح عند التصميم </w:t>
      </w:r>
      <w:r w:rsidR="00E27BCE">
        <w:rPr>
          <w:rFonts w:hint="cs"/>
          <w:rtl/>
        </w:rPr>
        <w:t xml:space="preserve">المواقع </w:t>
      </w:r>
    </w:p>
    <w:p w14:paraId="6FDE529B" w14:textId="2D2BE2D4" w:rsidR="00E27BCE" w:rsidRDefault="00E27BCE" w:rsidP="00E27BCE">
      <w:pPr>
        <w:pStyle w:val="a5"/>
        <w:bidi/>
        <w:rPr>
          <w:rtl/>
        </w:rPr>
      </w:pPr>
      <w:r>
        <w:rPr>
          <w:rFonts w:hint="cs"/>
          <w:rtl/>
        </w:rPr>
        <w:t xml:space="preserve">اختيار ألوان متناسقه ومريحه للعين </w:t>
      </w:r>
    </w:p>
    <w:p w14:paraId="1464E3E6" w14:textId="30B9BC5F" w:rsidR="00E27BCE" w:rsidRDefault="00E27BCE" w:rsidP="00E27BCE">
      <w:pPr>
        <w:pStyle w:val="a5"/>
        <w:bidi/>
        <w:rPr>
          <w:rtl/>
        </w:rPr>
      </w:pPr>
      <w:r>
        <w:rPr>
          <w:rFonts w:hint="cs"/>
          <w:rtl/>
        </w:rPr>
        <w:t xml:space="preserve">التأكد من وضوح النصوص </w:t>
      </w:r>
      <w:r w:rsidR="004D26C9">
        <w:rPr>
          <w:rFonts w:hint="cs"/>
          <w:rtl/>
        </w:rPr>
        <w:t xml:space="preserve">فوق الخلفيات </w:t>
      </w:r>
    </w:p>
    <w:p w14:paraId="1C7763A8" w14:textId="4E446180" w:rsidR="004D26C9" w:rsidRDefault="004D26C9" w:rsidP="004D26C9">
      <w:pPr>
        <w:pStyle w:val="a5"/>
        <w:bidi/>
        <w:rPr>
          <w:rtl/>
        </w:rPr>
      </w:pPr>
      <w:r>
        <w:rPr>
          <w:rFonts w:hint="cs"/>
          <w:rtl/>
        </w:rPr>
        <w:t xml:space="preserve">استخدام احجام خطوط مناسبه للعناوين والفقرات </w:t>
      </w:r>
    </w:p>
    <w:p w14:paraId="06482020" w14:textId="6CD22602" w:rsidR="004D26C9" w:rsidRDefault="004D26C9" w:rsidP="004D26C9">
      <w:pPr>
        <w:pStyle w:val="a5"/>
        <w:bidi/>
        <w:rPr>
          <w:rtl/>
        </w:rPr>
      </w:pPr>
      <w:r>
        <w:rPr>
          <w:rFonts w:hint="cs"/>
          <w:rtl/>
        </w:rPr>
        <w:t xml:space="preserve">تنظيم المحتوي باستخدام </w:t>
      </w:r>
      <w:r w:rsidR="00875430">
        <w:rPr>
          <w:rFonts w:hint="cs"/>
          <w:rtl/>
        </w:rPr>
        <w:t xml:space="preserve">المسافات والعناوين </w:t>
      </w:r>
    </w:p>
    <w:p w14:paraId="54F140F5" w14:textId="174EE7D6" w:rsidR="00875430" w:rsidRDefault="00875430" w:rsidP="00875430">
      <w:pPr>
        <w:pStyle w:val="a5"/>
        <w:bidi/>
        <w:rPr>
          <w:rtl/>
        </w:rPr>
      </w:pPr>
      <w:r>
        <w:rPr>
          <w:rFonts w:hint="cs"/>
          <w:rtl/>
        </w:rPr>
        <w:t xml:space="preserve">التأكد </w:t>
      </w:r>
      <w:r w:rsidR="00290113">
        <w:rPr>
          <w:rFonts w:hint="cs"/>
          <w:rtl/>
        </w:rPr>
        <w:t xml:space="preserve">من أن الموقع يعمل بصوره جيده علي الهواتف </w:t>
      </w:r>
      <w:r w:rsidR="006405D4">
        <w:rPr>
          <w:rFonts w:hint="cs"/>
          <w:rtl/>
        </w:rPr>
        <w:t xml:space="preserve">والكمبيوتر </w:t>
      </w:r>
    </w:p>
    <w:p w14:paraId="674DDBE5" w14:textId="563FA3FD" w:rsidR="00D123CB" w:rsidRDefault="00D123CB" w:rsidP="00D123CB">
      <w:pPr>
        <w:pStyle w:val="a5"/>
        <w:bidi/>
        <w:rPr>
          <w:rtl/>
        </w:rPr>
      </w:pPr>
      <w:r>
        <w:rPr>
          <w:rFonts w:hint="cs"/>
          <w:rtl/>
        </w:rPr>
        <w:t xml:space="preserve">تجربه التصميم في المتصفح بعد اجراء </w:t>
      </w:r>
      <w:r w:rsidR="004F7CC8">
        <w:rPr>
          <w:rFonts w:hint="cs"/>
          <w:rtl/>
        </w:rPr>
        <w:t xml:space="preserve">التعديلات </w:t>
      </w:r>
    </w:p>
    <w:p w14:paraId="594721FA" w14:textId="68922039" w:rsidR="004F7CC8" w:rsidRDefault="004F7CC8" w:rsidP="004F7CC8">
      <w:pPr>
        <w:pStyle w:val="a5"/>
        <w:bidi/>
      </w:pPr>
      <w:r>
        <w:rPr>
          <w:rFonts w:hint="cs"/>
          <w:rtl/>
        </w:rPr>
        <w:t xml:space="preserve">الاهتمام بسهوله </w:t>
      </w:r>
      <w:r w:rsidR="00F32014">
        <w:rPr>
          <w:rFonts w:hint="cs"/>
          <w:rtl/>
        </w:rPr>
        <w:t xml:space="preserve">استخدام الموقع وإمكانيه الوصول الي محتواه </w:t>
      </w:r>
    </w:p>
    <w:p w14:paraId="2C2921A8" w14:textId="77777777" w:rsidR="00BA3A19" w:rsidRDefault="00BA3A19" w:rsidP="00BA3A19">
      <w:pPr>
        <w:pStyle w:val="a5"/>
        <w:bidi/>
        <w:rPr>
          <w:rFonts w:hint="cs"/>
        </w:rPr>
      </w:pPr>
    </w:p>
    <w:p w14:paraId="3F870F5C" w14:textId="77777777" w:rsidR="00C52D59" w:rsidRDefault="00C52D59" w:rsidP="00987E1B">
      <w:pPr>
        <w:pStyle w:val="a5"/>
        <w:rPr>
          <w:rFonts w:hint="cs"/>
        </w:rPr>
      </w:pPr>
    </w:p>
    <w:p w14:paraId="3F0DB4F1" w14:textId="77777777" w:rsidR="004A4957" w:rsidRPr="004275A0" w:rsidRDefault="004A4957" w:rsidP="003C1029">
      <w:pPr>
        <w:pStyle w:val="a5"/>
        <w:rPr>
          <w:rFonts w:hint="cs"/>
        </w:rPr>
      </w:pPr>
    </w:p>
    <w:p w14:paraId="1FB32F94" w14:textId="77777777" w:rsidR="00040583" w:rsidRPr="00040583" w:rsidRDefault="00040583" w:rsidP="00040583">
      <w:pPr>
        <w:bidi/>
      </w:pPr>
    </w:p>
    <w:sectPr w:rsidR="00040583" w:rsidRPr="00040583">
      <w:footerReference w:type="default" r:id="rId7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EAA4B4" w14:textId="77777777" w:rsidR="00B44398" w:rsidRDefault="00B44398">
      <w:pPr>
        <w:spacing w:after="0" w:line="240" w:lineRule="auto"/>
      </w:pPr>
      <w:r>
        <w:separator/>
      </w:r>
    </w:p>
    <w:p w14:paraId="12BD5A0C" w14:textId="77777777" w:rsidR="00B44398" w:rsidRDefault="00B44398"/>
  </w:endnote>
  <w:endnote w:type="continuationSeparator" w:id="0">
    <w:p w14:paraId="3D5D5C71" w14:textId="77777777" w:rsidR="00B44398" w:rsidRDefault="00B44398">
      <w:pPr>
        <w:spacing w:after="0" w:line="240" w:lineRule="auto"/>
      </w:pPr>
      <w:r>
        <w:continuationSeparator/>
      </w:r>
    </w:p>
    <w:p w14:paraId="41B03411" w14:textId="77777777" w:rsidR="00B44398" w:rsidRDefault="00B443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c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جدول تخطيط التذييل"/>
    </w:tblPr>
    <w:tblGrid>
      <w:gridCol w:w="3011"/>
      <w:gridCol w:w="3008"/>
      <w:gridCol w:w="3008"/>
    </w:tblGrid>
    <w:tr w:rsidR="00A01621" w14:paraId="20E34CDB" w14:textId="77777777">
      <w:tc>
        <w:tcPr>
          <w:tcW w:w="3116" w:type="dxa"/>
        </w:tcPr>
        <w:p w14:paraId="2FD4209B" w14:textId="77777777" w:rsidR="00A01621" w:rsidRDefault="0077278B">
          <w:pPr>
            <w:pStyle w:val="aa"/>
            <w:bidi/>
          </w:pPr>
          <w:r>
            <w:rPr>
              <w:rtl/>
              <w:lang w:eastAsia="ar"/>
            </w:rPr>
            <w:t>2</w:t>
          </w:r>
        </w:p>
      </w:tc>
      <w:tc>
        <w:tcPr>
          <w:tcW w:w="3117" w:type="dxa"/>
        </w:tcPr>
        <w:p w14:paraId="77F39F8A" w14:textId="77777777" w:rsidR="00A01621" w:rsidRDefault="00A01621">
          <w:pPr>
            <w:pStyle w:val="aa"/>
            <w:bidi/>
            <w:jc w:val="center"/>
          </w:pPr>
        </w:p>
      </w:tc>
      <w:tc>
        <w:tcPr>
          <w:tcW w:w="3117" w:type="dxa"/>
        </w:tcPr>
        <w:p w14:paraId="583C6B0A" w14:textId="77777777" w:rsidR="00A01621" w:rsidRDefault="00A01621">
          <w:pPr>
            <w:pStyle w:val="aa"/>
            <w:bidi/>
            <w:jc w:val="right"/>
          </w:pPr>
        </w:p>
      </w:tc>
    </w:tr>
  </w:tbl>
  <w:p w14:paraId="4B082874" w14:textId="77777777" w:rsidR="00A01621" w:rsidRDefault="00A01621">
    <w:pPr>
      <w:pStyle w:val="aa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3B6A55" w14:textId="77777777" w:rsidR="00B44398" w:rsidRDefault="00B44398">
      <w:pPr>
        <w:spacing w:after="0" w:line="240" w:lineRule="auto"/>
      </w:pPr>
      <w:r>
        <w:separator/>
      </w:r>
    </w:p>
    <w:p w14:paraId="3F6B36C4" w14:textId="77777777" w:rsidR="00B44398" w:rsidRDefault="00B44398"/>
  </w:footnote>
  <w:footnote w:type="continuationSeparator" w:id="0">
    <w:p w14:paraId="77BEAB7F" w14:textId="77777777" w:rsidR="00B44398" w:rsidRDefault="00B44398">
      <w:pPr>
        <w:spacing w:after="0" w:line="240" w:lineRule="auto"/>
      </w:pPr>
      <w:r>
        <w:continuationSeparator/>
      </w:r>
    </w:p>
    <w:p w14:paraId="68C61880" w14:textId="77777777" w:rsidR="00B44398" w:rsidRDefault="00B443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9EE0A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1E02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4367E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05C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AE11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2AF5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B298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D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5A66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09E61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5C0D5" w:themeColor="accent1"/>
      </w:rPr>
    </w:lvl>
  </w:abstractNum>
  <w:num w:numId="1" w16cid:durableId="778835959">
    <w:abstractNumId w:val="9"/>
  </w:num>
  <w:num w:numId="2" w16cid:durableId="258610415">
    <w:abstractNumId w:val="9"/>
  </w:num>
  <w:num w:numId="3" w16cid:durableId="688411793">
    <w:abstractNumId w:val="7"/>
  </w:num>
  <w:num w:numId="4" w16cid:durableId="1183862138">
    <w:abstractNumId w:val="6"/>
  </w:num>
  <w:num w:numId="5" w16cid:durableId="1707563503">
    <w:abstractNumId w:val="5"/>
  </w:num>
  <w:num w:numId="6" w16cid:durableId="1879509262">
    <w:abstractNumId w:val="4"/>
  </w:num>
  <w:num w:numId="7" w16cid:durableId="2036497358">
    <w:abstractNumId w:val="8"/>
  </w:num>
  <w:num w:numId="8" w16cid:durableId="618686638">
    <w:abstractNumId w:val="3"/>
  </w:num>
  <w:num w:numId="9" w16cid:durableId="1538851389">
    <w:abstractNumId w:val="2"/>
  </w:num>
  <w:num w:numId="10" w16cid:durableId="1512915519">
    <w:abstractNumId w:val="1"/>
  </w:num>
  <w:num w:numId="11" w16cid:durableId="11374533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621"/>
    <w:rsid w:val="00006139"/>
    <w:rsid w:val="000139E6"/>
    <w:rsid w:val="000301B3"/>
    <w:rsid w:val="00040583"/>
    <w:rsid w:val="0004094B"/>
    <w:rsid w:val="00062212"/>
    <w:rsid w:val="00065629"/>
    <w:rsid w:val="00077B65"/>
    <w:rsid w:val="00080C9D"/>
    <w:rsid w:val="0009675B"/>
    <w:rsid w:val="000971A8"/>
    <w:rsid w:val="000A5B32"/>
    <w:rsid w:val="000B43E8"/>
    <w:rsid w:val="000D2657"/>
    <w:rsid w:val="000D3DFA"/>
    <w:rsid w:val="000E4672"/>
    <w:rsid w:val="000F5B87"/>
    <w:rsid w:val="00104F27"/>
    <w:rsid w:val="00106A67"/>
    <w:rsid w:val="00111056"/>
    <w:rsid w:val="00122B17"/>
    <w:rsid w:val="001371CF"/>
    <w:rsid w:val="00157152"/>
    <w:rsid w:val="00186421"/>
    <w:rsid w:val="00190C15"/>
    <w:rsid w:val="001A35E3"/>
    <w:rsid w:val="001A62AA"/>
    <w:rsid w:val="001B202D"/>
    <w:rsid w:val="001B3F39"/>
    <w:rsid w:val="001D5D4B"/>
    <w:rsid w:val="001D7ABF"/>
    <w:rsid w:val="001F6171"/>
    <w:rsid w:val="001F7AE5"/>
    <w:rsid w:val="00204EF7"/>
    <w:rsid w:val="002155B0"/>
    <w:rsid w:val="002200C5"/>
    <w:rsid w:val="002272C0"/>
    <w:rsid w:val="00233C89"/>
    <w:rsid w:val="0023746E"/>
    <w:rsid w:val="00247B63"/>
    <w:rsid w:val="00267790"/>
    <w:rsid w:val="00267B13"/>
    <w:rsid w:val="00273F51"/>
    <w:rsid w:val="002760BD"/>
    <w:rsid w:val="00276446"/>
    <w:rsid w:val="00280E40"/>
    <w:rsid w:val="00290113"/>
    <w:rsid w:val="002917DA"/>
    <w:rsid w:val="002B4209"/>
    <w:rsid w:val="002C2D0C"/>
    <w:rsid w:val="002C54DF"/>
    <w:rsid w:val="002C5D30"/>
    <w:rsid w:val="002C74E4"/>
    <w:rsid w:val="002D70FC"/>
    <w:rsid w:val="002E6F1D"/>
    <w:rsid w:val="002F14D8"/>
    <w:rsid w:val="00300E87"/>
    <w:rsid w:val="003028DC"/>
    <w:rsid w:val="00302B36"/>
    <w:rsid w:val="00303076"/>
    <w:rsid w:val="00316BF0"/>
    <w:rsid w:val="00326A4F"/>
    <w:rsid w:val="00327CE8"/>
    <w:rsid w:val="0033222A"/>
    <w:rsid w:val="00335831"/>
    <w:rsid w:val="003435CB"/>
    <w:rsid w:val="00360CDE"/>
    <w:rsid w:val="00374D55"/>
    <w:rsid w:val="00386458"/>
    <w:rsid w:val="003922C4"/>
    <w:rsid w:val="003A6739"/>
    <w:rsid w:val="003B094F"/>
    <w:rsid w:val="003C1029"/>
    <w:rsid w:val="003D7A8B"/>
    <w:rsid w:val="0040104A"/>
    <w:rsid w:val="00420E1F"/>
    <w:rsid w:val="004275A0"/>
    <w:rsid w:val="004309E4"/>
    <w:rsid w:val="00440746"/>
    <w:rsid w:val="004464F2"/>
    <w:rsid w:val="00454926"/>
    <w:rsid w:val="00465249"/>
    <w:rsid w:val="00472099"/>
    <w:rsid w:val="0048445A"/>
    <w:rsid w:val="00494C24"/>
    <w:rsid w:val="004A4957"/>
    <w:rsid w:val="004C26AA"/>
    <w:rsid w:val="004D2075"/>
    <w:rsid w:val="004D2210"/>
    <w:rsid w:val="004D26C9"/>
    <w:rsid w:val="004E4F0D"/>
    <w:rsid w:val="004E58CD"/>
    <w:rsid w:val="004E5FE2"/>
    <w:rsid w:val="004E7630"/>
    <w:rsid w:val="004F3A0B"/>
    <w:rsid w:val="004F7CC8"/>
    <w:rsid w:val="005120CB"/>
    <w:rsid w:val="00524B43"/>
    <w:rsid w:val="00554219"/>
    <w:rsid w:val="00560572"/>
    <w:rsid w:val="00581991"/>
    <w:rsid w:val="005914A0"/>
    <w:rsid w:val="005A029F"/>
    <w:rsid w:val="005A3F57"/>
    <w:rsid w:val="005A5A60"/>
    <w:rsid w:val="005C5C22"/>
    <w:rsid w:val="005D2E46"/>
    <w:rsid w:val="005D3E1E"/>
    <w:rsid w:val="005E0115"/>
    <w:rsid w:val="00602507"/>
    <w:rsid w:val="00602805"/>
    <w:rsid w:val="0060563B"/>
    <w:rsid w:val="0062330F"/>
    <w:rsid w:val="006236E2"/>
    <w:rsid w:val="006405D4"/>
    <w:rsid w:val="006441DF"/>
    <w:rsid w:val="006511B5"/>
    <w:rsid w:val="00654756"/>
    <w:rsid w:val="006556FB"/>
    <w:rsid w:val="006621E1"/>
    <w:rsid w:val="00674E4D"/>
    <w:rsid w:val="00680C8E"/>
    <w:rsid w:val="00681529"/>
    <w:rsid w:val="00681847"/>
    <w:rsid w:val="00697B5A"/>
    <w:rsid w:val="006A0DFB"/>
    <w:rsid w:val="006A17EA"/>
    <w:rsid w:val="006B1A5A"/>
    <w:rsid w:val="006B27D7"/>
    <w:rsid w:val="006B72CB"/>
    <w:rsid w:val="006C6DC3"/>
    <w:rsid w:val="006D5220"/>
    <w:rsid w:val="006D5E20"/>
    <w:rsid w:val="006D5FA5"/>
    <w:rsid w:val="0070088A"/>
    <w:rsid w:val="00701113"/>
    <w:rsid w:val="007205EC"/>
    <w:rsid w:val="00722C15"/>
    <w:rsid w:val="00725A91"/>
    <w:rsid w:val="007264F2"/>
    <w:rsid w:val="007357CA"/>
    <w:rsid w:val="00742D5C"/>
    <w:rsid w:val="00745A0F"/>
    <w:rsid w:val="00753BF1"/>
    <w:rsid w:val="00761107"/>
    <w:rsid w:val="0077278B"/>
    <w:rsid w:val="007762D3"/>
    <w:rsid w:val="00795460"/>
    <w:rsid w:val="007B12C6"/>
    <w:rsid w:val="007B4420"/>
    <w:rsid w:val="007D105F"/>
    <w:rsid w:val="007E3989"/>
    <w:rsid w:val="007E71B8"/>
    <w:rsid w:val="007F0BEA"/>
    <w:rsid w:val="007F278A"/>
    <w:rsid w:val="008160D8"/>
    <w:rsid w:val="008211A5"/>
    <w:rsid w:val="008225C1"/>
    <w:rsid w:val="00824FF4"/>
    <w:rsid w:val="008264FD"/>
    <w:rsid w:val="00827B93"/>
    <w:rsid w:val="00830150"/>
    <w:rsid w:val="00833278"/>
    <w:rsid w:val="0085182B"/>
    <w:rsid w:val="00875430"/>
    <w:rsid w:val="00881884"/>
    <w:rsid w:val="008A4772"/>
    <w:rsid w:val="008B36B2"/>
    <w:rsid w:val="008B3E17"/>
    <w:rsid w:val="008B5EB5"/>
    <w:rsid w:val="008C3494"/>
    <w:rsid w:val="008C4E3B"/>
    <w:rsid w:val="008E1A6F"/>
    <w:rsid w:val="009016A4"/>
    <w:rsid w:val="009068AD"/>
    <w:rsid w:val="009121A5"/>
    <w:rsid w:val="00913AE1"/>
    <w:rsid w:val="009171C4"/>
    <w:rsid w:val="00922070"/>
    <w:rsid w:val="00922316"/>
    <w:rsid w:val="00930638"/>
    <w:rsid w:val="00932072"/>
    <w:rsid w:val="009354DC"/>
    <w:rsid w:val="0096041F"/>
    <w:rsid w:val="00961D31"/>
    <w:rsid w:val="00962539"/>
    <w:rsid w:val="009837EC"/>
    <w:rsid w:val="00987E1B"/>
    <w:rsid w:val="009A0D20"/>
    <w:rsid w:val="009A79DE"/>
    <w:rsid w:val="009B2F65"/>
    <w:rsid w:val="009B3E47"/>
    <w:rsid w:val="009C2998"/>
    <w:rsid w:val="009D27DF"/>
    <w:rsid w:val="009D534F"/>
    <w:rsid w:val="009E5BE1"/>
    <w:rsid w:val="00A01621"/>
    <w:rsid w:val="00A3670B"/>
    <w:rsid w:val="00A609CE"/>
    <w:rsid w:val="00AA2C8B"/>
    <w:rsid w:val="00AA388A"/>
    <w:rsid w:val="00AA53E6"/>
    <w:rsid w:val="00AC2289"/>
    <w:rsid w:val="00AC58E9"/>
    <w:rsid w:val="00AC5DF4"/>
    <w:rsid w:val="00AF6E66"/>
    <w:rsid w:val="00AF6F9F"/>
    <w:rsid w:val="00B06E20"/>
    <w:rsid w:val="00B1257B"/>
    <w:rsid w:val="00B26EEC"/>
    <w:rsid w:val="00B2756F"/>
    <w:rsid w:val="00B30874"/>
    <w:rsid w:val="00B3174A"/>
    <w:rsid w:val="00B35189"/>
    <w:rsid w:val="00B36764"/>
    <w:rsid w:val="00B37B48"/>
    <w:rsid w:val="00B44398"/>
    <w:rsid w:val="00B44409"/>
    <w:rsid w:val="00B516AE"/>
    <w:rsid w:val="00B66D9E"/>
    <w:rsid w:val="00B90294"/>
    <w:rsid w:val="00B91129"/>
    <w:rsid w:val="00B91A19"/>
    <w:rsid w:val="00B950BA"/>
    <w:rsid w:val="00BA0C4F"/>
    <w:rsid w:val="00BA3281"/>
    <w:rsid w:val="00BA3A19"/>
    <w:rsid w:val="00BA57B4"/>
    <w:rsid w:val="00BC4155"/>
    <w:rsid w:val="00BC7A24"/>
    <w:rsid w:val="00BD029E"/>
    <w:rsid w:val="00BD1F0E"/>
    <w:rsid w:val="00BD2A5D"/>
    <w:rsid w:val="00BE6C9A"/>
    <w:rsid w:val="00BE7DD2"/>
    <w:rsid w:val="00BF063C"/>
    <w:rsid w:val="00C11E93"/>
    <w:rsid w:val="00C2277B"/>
    <w:rsid w:val="00C2292B"/>
    <w:rsid w:val="00C33CAE"/>
    <w:rsid w:val="00C41820"/>
    <w:rsid w:val="00C44EF6"/>
    <w:rsid w:val="00C470EE"/>
    <w:rsid w:val="00C52D59"/>
    <w:rsid w:val="00C6508B"/>
    <w:rsid w:val="00C6519D"/>
    <w:rsid w:val="00C67FBE"/>
    <w:rsid w:val="00C80177"/>
    <w:rsid w:val="00C81D29"/>
    <w:rsid w:val="00C9060C"/>
    <w:rsid w:val="00CB1A22"/>
    <w:rsid w:val="00CB3224"/>
    <w:rsid w:val="00CB7C96"/>
    <w:rsid w:val="00CC1D89"/>
    <w:rsid w:val="00CD54D2"/>
    <w:rsid w:val="00CD6EDA"/>
    <w:rsid w:val="00CE059E"/>
    <w:rsid w:val="00CF4F7A"/>
    <w:rsid w:val="00CF7F23"/>
    <w:rsid w:val="00D045AB"/>
    <w:rsid w:val="00D123CB"/>
    <w:rsid w:val="00D13775"/>
    <w:rsid w:val="00D30359"/>
    <w:rsid w:val="00D30A8D"/>
    <w:rsid w:val="00D342B3"/>
    <w:rsid w:val="00D5011D"/>
    <w:rsid w:val="00D65DD9"/>
    <w:rsid w:val="00D70D24"/>
    <w:rsid w:val="00D81653"/>
    <w:rsid w:val="00D82466"/>
    <w:rsid w:val="00D957D2"/>
    <w:rsid w:val="00DA0468"/>
    <w:rsid w:val="00DB25AF"/>
    <w:rsid w:val="00DB2F01"/>
    <w:rsid w:val="00DC5A7B"/>
    <w:rsid w:val="00DD3198"/>
    <w:rsid w:val="00DD7A23"/>
    <w:rsid w:val="00DE0263"/>
    <w:rsid w:val="00DF468C"/>
    <w:rsid w:val="00E037BD"/>
    <w:rsid w:val="00E044D5"/>
    <w:rsid w:val="00E15A8A"/>
    <w:rsid w:val="00E27BCE"/>
    <w:rsid w:val="00E34ECE"/>
    <w:rsid w:val="00E41C9D"/>
    <w:rsid w:val="00E41FE1"/>
    <w:rsid w:val="00E65D62"/>
    <w:rsid w:val="00E70425"/>
    <w:rsid w:val="00E74CB0"/>
    <w:rsid w:val="00E85358"/>
    <w:rsid w:val="00E8779D"/>
    <w:rsid w:val="00E9792D"/>
    <w:rsid w:val="00EA0555"/>
    <w:rsid w:val="00EB62EB"/>
    <w:rsid w:val="00EC184D"/>
    <w:rsid w:val="00EC2FB2"/>
    <w:rsid w:val="00EE0CD4"/>
    <w:rsid w:val="00EE16E6"/>
    <w:rsid w:val="00EE7B62"/>
    <w:rsid w:val="00F038D7"/>
    <w:rsid w:val="00F1155D"/>
    <w:rsid w:val="00F2236D"/>
    <w:rsid w:val="00F32014"/>
    <w:rsid w:val="00F43969"/>
    <w:rsid w:val="00F4742D"/>
    <w:rsid w:val="00F47497"/>
    <w:rsid w:val="00F515E0"/>
    <w:rsid w:val="00F55347"/>
    <w:rsid w:val="00F57C51"/>
    <w:rsid w:val="00F63091"/>
    <w:rsid w:val="00F7204E"/>
    <w:rsid w:val="00F76181"/>
    <w:rsid w:val="00F8252A"/>
    <w:rsid w:val="00F8417E"/>
    <w:rsid w:val="00F87AC8"/>
    <w:rsid w:val="00FA238B"/>
    <w:rsid w:val="00FB1589"/>
    <w:rsid w:val="00FB3B6E"/>
    <w:rsid w:val="00FB53A4"/>
    <w:rsid w:val="00FB580D"/>
    <w:rsid w:val="00FC4AC3"/>
    <w:rsid w:val="00FE1F67"/>
    <w:rsid w:val="00FF5380"/>
    <w:rsid w:val="00FF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0928E16B"/>
  <w15:chartTrackingRefBased/>
  <w15:docId w15:val="{2BE7BE15-8820-49D0-9686-8C9E3EBC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2"/>
        <w:szCs w:val="22"/>
        <w:lang w:val="en-US" w:eastAsia="ar-SA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25C0D5" w:themeColor="accent1"/>
      <w:szCs w:val="26"/>
    </w:rPr>
  </w:style>
  <w:style w:type="paragraph" w:styleId="3">
    <w:name w:val="heading 3"/>
    <w:basedOn w:val="a"/>
    <w:next w:val="a"/>
    <w:link w:val="3Char"/>
    <w:uiPriority w:val="9"/>
    <w:unhideWhenUsed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  <w:sz w:val="2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1"/>
    <w:unhideWhenUsed/>
    <w:qFormat/>
    <w:rsid w:val="00681847"/>
    <w:pPr>
      <w:spacing w:before="720" w:after="280" w:line="240" w:lineRule="auto"/>
      <w:contextualSpacing/>
    </w:pPr>
    <w:rPr>
      <w:rFonts w:eastAsiaTheme="minorEastAsia"/>
      <w:b/>
      <w:bCs/>
    </w:rPr>
  </w:style>
  <w:style w:type="character" w:customStyle="1" w:styleId="Char">
    <w:name w:val="تاريخ Char"/>
    <w:basedOn w:val="a0"/>
    <w:link w:val="a3"/>
    <w:uiPriority w:val="1"/>
    <w:rsid w:val="00681847"/>
    <w:rPr>
      <w:rFonts w:eastAsiaTheme="minorEastAsia"/>
      <w:b/>
      <w:bCs/>
    </w:rPr>
  </w:style>
  <w:style w:type="paragraph" w:styleId="a4">
    <w:name w:val="Title"/>
    <w:basedOn w:val="a"/>
    <w:next w:val="a5"/>
    <w:link w:val="Char0"/>
    <w:qFormat/>
    <w:rsid w:val="0068184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68"/>
    </w:rPr>
  </w:style>
  <w:style w:type="character" w:customStyle="1" w:styleId="Char0">
    <w:name w:val="العنوان Char"/>
    <w:basedOn w:val="a0"/>
    <w:link w:val="a4"/>
    <w:rsid w:val="00681847"/>
    <w:rPr>
      <w:rFonts w:asciiTheme="majorHAnsi" w:eastAsiaTheme="majorEastAsia" w:hAnsiTheme="majorHAnsi" w:cstheme="majorBidi"/>
      <w:b/>
      <w:color w:val="151C3A" w:themeColor="text2"/>
      <w:sz w:val="68"/>
      <w:szCs w:val="68"/>
    </w:rPr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a6">
    <w:name w:val="Block Text"/>
    <w:basedOn w:val="a"/>
    <w:uiPriority w:val="2"/>
    <w:semiHidden/>
    <w:unhideWhenUsed/>
    <w:rPr>
      <w:rFonts w:eastAsiaTheme="minorEastAsia"/>
      <w:iCs/>
      <w:sz w:val="30"/>
    </w:rPr>
  </w:style>
  <w:style w:type="paragraph" w:customStyle="1" w:styleId="a5">
    <w:name w:val="معلومات جهة الاتصال"/>
    <w:basedOn w:val="a"/>
    <w:uiPriority w:val="1"/>
    <w:qFormat/>
    <w:pPr>
      <w:spacing w:before="160" w:after="680" w:line="240" w:lineRule="auto"/>
    </w:pPr>
    <w:rPr>
      <w:rFonts w:asciiTheme="majorHAnsi" w:hAnsiTheme="majorHAnsi"/>
      <w:color w:val="25C0D5" w:themeColor="accent1"/>
    </w:rPr>
  </w:style>
  <w:style w:type="character" w:customStyle="1" w:styleId="2Char">
    <w:name w:val="عنوان 2 Char"/>
    <w:basedOn w:val="a0"/>
    <w:link w:val="2"/>
    <w:uiPriority w:val="9"/>
    <w:rPr>
      <w:rFonts w:asciiTheme="majorHAnsi" w:eastAsiaTheme="majorEastAsia" w:hAnsiTheme="majorHAnsi" w:cstheme="majorBidi"/>
      <w:color w:val="25C0D5" w:themeColor="accent1"/>
      <w:szCs w:val="26"/>
    </w:rPr>
  </w:style>
  <w:style w:type="character" w:customStyle="1" w:styleId="3Char">
    <w:name w:val="عنوان 3 Char"/>
    <w:basedOn w:val="a0"/>
    <w:link w:val="3"/>
    <w:uiPriority w:val="9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151C3A" w:themeColor="text2"/>
    </w:rPr>
  </w:style>
  <w:style w:type="paragraph" w:customStyle="1" w:styleId="10">
    <w:name w:val="العنوان1"/>
    <w:basedOn w:val="a"/>
    <w:uiPriority w:val="2"/>
    <w:qFormat/>
    <w:rsid w:val="00681847"/>
    <w:pPr>
      <w:spacing w:after="280" w:line="336" w:lineRule="auto"/>
      <w:contextualSpacing/>
    </w:pPr>
    <w:rPr>
      <w:rFonts w:eastAsiaTheme="minorEastAsia"/>
    </w:rPr>
  </w:style>
  <w:style w:type="paragraph" w:styleId="a7">
    <w:name w:val="Closing"/>
    <w:basedOn w:val="a"/>
    <w:next w:val="a8"/>
    <w:link w:val="Char1"/>
    <w:uiPriority w:val="5"/>
    <w:unhideWhenUsed/>
    <w:qFormat/>
    <w:rsid w:val="00681847"/>
    <w:pPr>
      <w:spacing w:before="720" w:after="0" w:line="240" w:lineRule="auto"/>
    </w:pPr>
    <w:rPr>
      <w:rFonts w:eastAsiaTheme="minorEastAsia"/>
      <w:b/>
      <w:bCs/>
    </w:rPr>
  </w:style>
  <w:style w:type="character" w:customStyle="1" w:styleId="Char1">
    <w:name w:val="خاتمة Char"/>
    <w:basedOn w:val="a0"/>
    <w:link w:val="a7"/>
    <w:uiPriority w:val="5"/>
    <w:rsid w:val="00681847"/>
    <w:rPr>
      <w:rFonts w:eastAsiaTheme="minorEastAsia"/>
      <w:b/>
      <w:bCs/>
    </w:rPr>
  </w:style>
  <w:style w:type="paragraph" w:styleId="a8">
    <w:name w:val="Signature"/>
    <w:basedOn w:val="a"/>
    <w:next w:val="a"/>
    <w:link w:val="Char2"/>
    <w:uiPriority w:val="6"/>
    <w:unhideWhenUsed/>
    <w:qFormat/>
    <w:rsid w:val="00681847"/>
    <w:pPr>
      <w:spacing w:before="1080" w:after="280" w:line="240" w:lineRule="auto"/>
      <w:contextualSpacing/>
    </w:pPr>
    <w:rPr>
      <w:rFonts w:eastAsiaTheme="minorEastAsia"/>
      <w:b/>
      <w:bCs/>
    </w:rPr>
  </w:style>
  <w:style w:type="character" w:customStyle="1" w:styleId="Char2">
    <w:name w:val="توقيع Char"/>
    <w:basedOn w:val="a0"/>
    <w:link w:val="a8"/>
    <w:uiPriority w:val="6"/>
    <w:rsid w:val="00681847"/>
    <w:rPr>
      <w:rFonts w:eastAsiaTheme="minorEastAsia"/>
      <w:b/>
      <w:bCs/>
    </w:rPr>
  </w:style>
  <w:style w:type="paragraph" w:styleId="a9">
    <w:name w:val="Salutation"/>
    <w:basedOn w:val="a"/>
    <w:next w:val="a"/>
    <w:link w:val="Char3"/>
    <w:uiPriority w:val="4"/>
    <w:unhideWhenUsed/>
    <w:qFormat/>
    <w:rsid w:val="00681847"/>
    <w:pPr>
      <w:spacing w:before="800" w:after="180" w:line="240" w:lineRule="auto"/>
    </w:pPr>
    <w:rPr>
      <w:rFonts w:eastAsiaTheme="minorEastAsia"/>
      <w:b/>
      <w:bCs/>
    </w:rPr>
  </w:style>
  <w:style w:type="character" w:customStyle="1" w:styleId="Char3">
    <w:name w:val="تحية Char"/>
    <w:basedOn w:val="a0"/>
    <w:link w:val="a9"/>
    <w:uiPriority w:val="4"/>
    <w:rsid w:val="00681847"/>
    <w:rPr>
      <w:rFonts w:eastAsiaTheme="minorEastAsia"/>
      <w:b/>
      <w:bCs/>
    </w:rPr>
  </w:style>
  <w:style w:type="paragraph" w:styleId="aa">
    <w:name w:val="footer"/>
    <w:basedOn w:val="a"/>
    <w:link w:val="Char4"/>
    <w:uiPriority w:val="99"/>
    <w:unhideWhenUsed/>
    <w:pPr>
      <w:spacing w:after="0" w:line="240" w:lineRule="auto"/>
    </w:pPr>
    <w:rPr>
      <w:color w:val="25C0D5" w:themeColor="accent1"/>
    </w:rPr>
  </w:style>
  <w:style w:type="character" w:customStyle="1" w:styleId="Char4">
    <w:name w:val="تذييل الصفحة Char"/>
    <w:basedOn w:val="a0"/>
    <w:link w:val="aa"/>
    <w:uiPriority w:val="99"/>
    <w:rPr>
      <w:color w:val="25C0D5" w:themeColor="accent1"/>
    </w:rPr>
  </w:style>
  <w:style w:type="paragraph" w:styleId="ab">
    <w:name w:val="header"/>
    <w:basedOn w:val="a"/>
    <w:link w:val="Char5"/>
    <w:uiPriority w:val="99"/>
    <w:unhideWhenUsed/>
    <w:pPr>
      <w:spacing w:after="0" w:line="240" w:lineRule="auto"/>
    </w:pPr>
  </w:style>
  <w:style w:type="character" w:customStyle="1" w:styleId="Char5">
    <w:name w:val="رأس الصفحة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Char">
    <w:name w:val="عنوان 5 Char"/>
    <w:basedOn w:val="a0"/>
    <w:link w:val="5"/>
    <w:uiPriority w:val="9"/>
    <w:semiHidden/>
    <w:rPr>
      <w:rFonts w:asciiTheme="majorHAnsi" w:eastAsiaTheme="majorEastAsia" w:hAnsiTheme="majorHAnsi" w:cstheme="majorBidi"/>
      <w:color w:val="25C0D5" w:themeColor="accent1"/>
    </w:rPr>
  </w:style>
  <w:style w:type="character" w:customStyle="1" w:styleId="6Char">
    <w:name w:val="عنوان 6 Char"/>
    <w:basedOn w:val="a0"/>
    <w:link w:val="6"/>
    <w:uiPriority w:val="9"/>
    <w:semiHidden/>
    <w:rPr>
      <w:rFonts w:asciiTheme="majorHAnsi" w:eastAsiaTheme="majorEastAsia" w:hAnsiTheme="majorHAnsi" w:cstheme="majorBidi"/>
      <w:color w:val="25C0D5" w:themeColor="accent1"/>
      <w:sz w:val="21"/>
    </w:rPr>
  </w:style>
  <w:style w:type="character" w:customStyle="1" w:styleId="7Char">
    <w:name w:val="عنوان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ad">
    <w:name w:val="TOC Heading"/>
    <w:basedOn w:val="1"/>
    <w:next w:val="a"/>
    <w:uiPriority w:val="39"/>
    <w:semiHidden/>
    <w:unhideWhenUsed/>
    <w:qFormat/>
    <w:pPr>
      <w:spacing w:before="240" w:after="0" w:line="312" w:lineRule="auto"/>
      <w:outlineLvl w:val="9"/>
    </w:pPr>
    <w:rPr>
      <w:color w:val="25C0D5" w:themeColor="accent1"/>
      <w:sz w:val="32"/>
    </w:rPr>
  </w:style>
  <w:style w:type="character" w:customStyle="1" w:styleId="8Char">
    <w:name w:val="عنوان 8 Char"/>
    <w:basedOn w:val="a0"/>
    <w:link w:val="8"/>
    <w:uiPriority w:val="9"/>
    <w:semiHidden/>
    <w:rPr>
      <w:rFonts w:asciiTheme="majorHAnsi" w:eastAsiaTheme="majorEastAsia" w:hAnsiTheme="majorHAnsi" w:cstheme="majorBidi"/>
      <w:color w:val="151C3A" w:themeColor="text2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151C3A" w:themeColor="text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imple Resum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بسمله رضا كمال السيد محمد عثمان ساعات معتمدة</dc:creator>
  <cp:keywords/>
  <dc:description/>
  <cp:lastModifiedBy>بسمله رضا كمال السيد محمد عثمان ساعات معتمدة</cp:lastModifiedBy>
  <cp:revision>2</cp:revision>
  <dcterms:created xsi:type="dcterms:W3CDTF">2026-10-14T19:23:00Z</dcterms:created>
  <dcterms:modified xsi:type="dcterms:W3CDTF">2026-10-14T19:23:00Z</dcterms:modified>
</cp:coreProperties>
</file>